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numbering.xml" ContentType="application/vnd.openxmlformats-officedocument.wordprocessingml.numbering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360" w:type="dxa"/>
        <w:tblLook w:val="0600" w:firstRow="0" w:lastRow="0" w:firstColumn="0" w:lastColumn="0" w:noHBand="1" w:noVBand="1"/>
        <w:tblDescription w:val="Tabela de layout"/>
      </w:tblPr>
      <w:tblGrid>
        <w:gridCol w:w="222"/>
        <w:gridCol w:w="9096"/>
      </w:tblGrid>
      <w:tr w:rsidR="00827FD7" w:rsidRPr="005F47CD" w14:paraId="45ECF065" w14:textId="77777777" w:rsidTr="1CA91518">
        <w:tc>
          <w:tcPr>
            <w:tcW w:w="162" w:type="dxa"/>
            <w:tcBorders>
              <w:left w:val="double" w:sz="18" w:space="0" w:color="1F4E79" w:themeColor="accent1" w:themeShade="80"/>
            </w:tcBorders>
          </w:tcPr>
          <w:p w14:paraId="6A675F7F" w14:textId="77777777" w:rsidR="00827FD7" w:rsidRPr="005F47CD" w:rsidRDefault="00827FD7" w:rsidP="00BE6ACF">
            <w:pPr>
              <w:pStyle w:val="Ttulo"/>
              <w:rPr>
                <w:noProof/>
                <w:lang w:val="pt-BR"/>
              </w:rPr>
            </w:pPr>
          </w:p>
        </w:tc>
        <w:tc>
          <w:tcPr>
            <w:tcW w:w="9360" w:type="dxa"/>
            <w:vAlign w:val="center"/>
          </w:tcPr>
          <w:p>
            <w:pPr>
              <w:jc w:val="both"/>
            </w:pPr>
            <w:r>
              <w:t>Automa??o do processo de execu??o de relat?rios no Sienge por meio do AppCapta??o, com interface web, agendamento e download autom?tico de arquivos, reduzindo atividades manuais e acelerando a rotina operacional.</w:t>
            </w:r>
          </w:p>
        </w:tc>
      </w:tr>
    </w:tbl>
    <w:p w14:paraId="3AE6E959" w14:textId="1B1A4E29" w:rsidR="003312ED" w:rsidRPr="005F47CD" w:rsidRDefault="4ADB01DE">
      <w:pPr>
        <w:pStyle w:val="Ttulo1"/>
        <w:rPr>
          <w:noProof/>
          <w:lang w:val="pt-BR"/>
        </w:rPr>
      </w:pPr>
      <w:r>
        <w:t>1.0: Resumo Executivo</w:t>
      </w:r>
    </w:p>
    <w:p w14:paraId="4792DD43" w14:textId="5A471AA6" w:rsidR="003312ED" w:rsidRPr="005F47CD" w:rsidRDefault="308A673E" w:rsidP="4DD57A66">
      <w:pPr>
        <w:pStyle w:val="Ttulo2"/>
        <w:numPr>
          <w:ilvl w:val="0"/>
          <w:numId w:val="0"/>
        </w:numPr>
        <w:rPr>
          <w:noProof/>
          <w:lang w:val="pt-BR"/>
        </w:rPr>
      </w:pPr>
      <w:r>
        <w:t>1.1: Resumo da Problem?tica:</w:t>
      </w:r>
    </w:p>
    <w:tbl>
      <w:tblPr>
        <w:tblStyle w:val="Tabeladedicas"/>
        <w:tblW w:w="5000" w:type="pct"/>
        <w:tblLook w:val="04A0" w:firstRow="1" w:lastRow="0" w:firstColumn="1" w:lastColumn="0" w:noHBand="0" w:noVBand="1"/>
        <w:tblDescription w:val="Tabela de layout"/>
      </w:tblPr>
      <w:tblGrid>
        <w:gridCol w:w="556"/>
        <w:gridCol w:w="8470"/>
      </w:tblGrid>
      <w:tr w:rsidR="005D4DC9" w:rsidRPr="005F47CD" w14:paraId="1C623078" w14:textId="77777777" w:rsidTr="1410C4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" w:type="pct"/>
          </w:tcPr>
          <w:p w14:paraId="618BD3FB" w14:textId="77777777" w:rsidR="005D4DC9" w:rsidRPr="005F47CD" w:rsidRDefault="005D4DC9" w:rsidP="007664E8">
            <w:pPr>
              <w:rPr>
                <w:noProof/>
                <w:lang w:val="pt-BR"/>
              </w:rPr>
            </w:pPr>
            <w:r w:rsidRPr="005F47CD">
              <w:rPr>
                <w:noProof/>
                <w:lang w:val="pt-BR" w:bidi="pt-BR"/>
              </w:rPr>
              <mc:AlternateContent>
                <mc:Choice Requires="wpg">
                  <w:drawing>
                    <wp:inline distT="0" distB="0" distL="0" distR="0" wp14:anchorId="7DEA1A0C" wp14:editId="79C14696">
                      <wp:extent cx="141605" cy="141605"/>
                      <wp:effectExtent l="0" t="0" r="0" b="0"/>
                      <wp:docPr id="19" name="Grupo 5" descr="Ícone de dica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0" y="0"/>
                                <a:chExt cx="141605" cy="141605"/>
                              </a:xfrm>
                            </wpg:grpSpPr>
                            <wps:wsp>
                              <wps:cNvPr id="20" name="Retângulo 20" descr="Retângulo azul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41605" cy="141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1" name="Forma livre 21" descr="Ícone de informação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8420" y="22225"/>
                                  <a:ext cx="24765" cy="97155"/>
                                </a:xfrm>
                                <a:custGeom>
                                  <a:avLst/>
                                  <a:gdLst>
                                    <a:gd name="T0" fmla="*/ 30 w 541"/>
                                    <a:gd name="T1" fmla="*/ 791 h 2151"/>
                                    <a:gd name="T2" fmla="*/ 511 w 541"/>
                                    <a:gd name="T3" fmla="*/ 791 h 2151"/>
                                    <a:gd name="T4" fmla="*/ 511 w 541"/>
                                    <a:gd name="T5" fmla="*/ 2151 h 2151"/>
                                    <a:gd name="T6" fmla="*/ 30 w 541"/>
                                    <a:gd name="T7" fmla="*/ 2151 h 2151"/>
                                    <a:gd name="T8" fmla="*/ 30 w 541"/>
                                    <a:gd name="T9" fmla="*/ 791 h 2151"/>
                                    <a:gd name="T10" fmla="*/ 271 w 541"/>
                                    <a:gd name="T11" fmla="*/ 0 h 2151"/>
                                    <a:gd name="T12" fmla="*/ 311 w 541"/>
                                    <a:gd name="T13" fmla="*/ 3 h 2151"/>
                                    <a:gd name="T14" fmla="*/ 349 w 541"/>
                                    <a:gd name="T15" fmla="*/ 11 h 2151"/>
                                    <a:gd name="T16" fmla="*/ 384 w 541"/>
                                    <a:gd name="T17" fmla="*/ 26 h 2151"/>
                                    <a:gd name="T18" fmla="*/ 418 w 541"/>
                                    <a:gd name="T19" fmla="*/ 44 h 2151"/>
                                    <a:gd name="T20" fmla="*/ 447 w 541"/>
                                    <a:gd name="T21" fmla="*/ 66 h 2151"/>
                                    <a:gd name="T22" fmla="*/ 475 w 541"/>
                                    <a:gd name="T23" fmla="*/ 93 h 2151"/>
                                    <a:gd name="T24" fmla="*/ 497 w 541"/>
                                    <a:gd name="T25" fmla="*/ 123 h 2151"/>
                                    <a:gd name="T26" fmla="*/ 516 w 541"/>
                                    <a:gd name="T27" fmla="*/ 157 h 2151"/>
                                    <a:gd name="T28" fmla="*/ 530 w 541"/>
                                    <a:gd name="T29" fmla="*/ 193 h 2151"/>
                                    <a:gd name="T30" fmla="*/ 538 w 541"/>
                                    <a:gd name="T31" fmla="*/ 230 h 2151"/>
                                    <a:gd name="T32" fmla="*/ 541 w 541"/>
                                    <a:gd name="T33" fmla="*/ 270 h 2151"/>
                                    <a:gd name="T34" fmla="*/ 538 w 541"/>
                                    <a:gd name="T35" fmla="*/ 310 h 2151"/>
                                    <a:gd name="T36" fmla="*/ 530 w 541"/>
                                    <a:gd name="T37" fmla="*/ 347 h 2151"/>
                                    <a:gd name="T38" fmla="*/ 516 w 541"/>
                                    <a:gd name="T39" fmla="*/ 384 h 2151"/>
                                    <a:gd name="T40" fmla="*/ 497 w 541"/>
                                    <a:gd name="T41" fmla="*/ 417 h 2151"/>
                                    <a:gd name="T42" fmla="*/ 475 w 541"/>
                                    <a:gd name="T43" fmla="*/ 447 h 2151"/>
                                    <a:gd name="T44" fmla="*/ 447 w 541"/>
                                    <a:gd name="T45" fmla="*/ 474 h 2151"/>
                                    <a:gd name="T46" fmla="*/ 418 w 541"/>
                                    <a:gd name="T47" fmla="*/ 496 h 2151"/>
                                    <a:gd name="T48" fmla="*/ 384 w 541"/>
                                    <a:gd name="T49" fmla="*/ 515 h 2151"/>
                                    <a:gd name="T50" fmla="*/ 349 w 541"/>
                                    <a:gd name="T51" fmla="*/ 529 h 2151"/>
                                    <a:gd name="T52" fmla="*/ 311 w 541"/>
                                    <a:gd name="T53" fmla="*/ 538 h 2151"/>
                                    <a:gd name="T54" fmla="*/ 271 w 541"/>
                                    <a:gd name="T55" fmla="*/ 540 h 2151"/>
                                    <a:gd name="T56" fmla="*/ 231 w 541"/>
                                    <a:gd name="T57" fmla="*/ 538 h 2151"/>
                                    <a:gd name="T58" fmla="*/ 193 w 541"/>
                                    <a:gd name="T59" fmla="*/ 529 h 2151"/>
                                    <a:gd name="T60" fmla="*/ 157 w 541"/>
                                    <a:gd name="T61" fmla="*/ 515 h 2151"/>
                                    <a:gd name="T62" fmla="*/ 125 w 541"/>
                                    <a:gd name="T63" fmla="*/ 496 h 2151"/>
                                    <a:gd name="T64" fmla="*/ 94 w 541"/>
                                    <a:gd name="T65" fmla="*/ 474 h 2151"/>
                                    <a:gd name="T66" fmla="*/ 68 w 541"/>
                                    <a:gd name="T67" fmla="*/ 447 h 2151"/>
                                    <a:gd name="T68" fmla="*/ 44 w 541"/>
                                    <a:gd name="T69" fmla="*/ 417 h 2151"/>
                                    <a:gd name="T70" fmla="*/ 26 w 541"/>
                                    <a:gd name="T71" fmla="*/ 384 h 2151"/>
                                    <a:gd name="T72" fmla="*/ 13 w 541"/>
                                    <a:gd name="T73" fmla="*/ 347 h 2151"/>
                                    <a:gd name="T74" fmla="*/ 3 w 541"/>
                                    <a:gd name="T75" fmla="*/ 310 h 2151"/>
                                    <a:gd name="T76" fmla="*/ 0 w 541"/>
                                    <a:gd name="T77" fmla="*/ 270 h 2151"/>
                                    <a:gd name="T78" fmla="*/ 3 w 541"/>
                                    <a:gd name="T79" fmla="*/ 230 h 2151"/>
                                    <a:gd name="T80" fmla="*/ 13 w 541"/>
                                    <a:gd name="T81" fmla="*/ 193 h 2151"/>
                                    <a:gd name="T82" fmla="*/ 26 w 541"/>
                                    <a:gd name="T83" fmla="*/ 157 h 2151"/>
                                    <a:gd name="T84" fmla="*/ 44 w 541"/>
                                    <a:gd name="T85" fmla="*/ 123 h 2151"/>
                                    <a:gd name="T86" fmla="*/ 68 w 541"/>
                                    <a:gd name="T87" fmla="*/ 93 h 2151"/>
                                    <a:gd name="T88" fmla="*/ 94 w 541"/>
                                    <a:gd name="T89" fmla="*/ 66 h 2151"/>
                                    <a:gd name="T90" fmla="*/ 125 w 541"/>
                                    <a:gd name="T91" fmla="*/ 44 h 2151"/>
                                    <a:gd name="T92" fmla="*/ 157 w 541"/>
                                    <a:gd name="T93" fmla="*/ 26 h 2151"/>
                                    <a:gd name="T94" fmla="*/ 193 w 541"/>
                                    <a:gd name="T95" fmla="*/ 11 h 2151"/>
                                    <a:gd name="T96" fmla="*/ 231 w 541"/>
                                    <a:gd name="T97" fmla="*/ 3 h 2151"/>
                                    <a:gd name="T98" fmla="*/ 271 w 541"/>
                                    <a:gd name="T99" fmla="*/ 0 h 21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541" h="2151">
                                      <a:moveTo>
                                        <a:pt x="30" y="791"/>
                                      </a:moveTo>
                                      <a:lnTo>
                                        <a:pt x="511" y="791"/>
                                      </a:lnTo>
                                      <a:lnTo>
                                        <a:pt x="511" y="2151"/>
                                      </a:lnTo>
                                      <a:lnTo>
                                        <a:pt x="30" y="2151"/>
                                      </a:lnTo>
                                      <a:lnTo>
                                        <a:pt x="30" y="791"/>
                                      </a:lnTo>
                                      <a:close/>
                                      <a:moveTo>
                                        <a:pt x="271" y="0"/>
                                      </a:moveTo>
                                      <a:lnTo>
                                        <a:pt x="311" y="3"/>
                                      </a:lnTo>
                                      <a:lnTo>
                                        <a:pt x="349" y="11"/>
                                      </a:lnTo>
                                      <a:lnTo>
                                        <a:pt x="384" y="26"/>
                                      </a:lnTo>
                                      <a:lnTo>
                                        <a:pt x="418" y="44"/>
                                      </a:lnTo>
                                      <a:lnTo>
                                        <a:pt x="447" y="66"/>
                                      </a:lnTo>
                                      <a:lnTo>
                                        <a:pt x="475" y="93"/>
                                      </a:lnTo>
                                      <a:lnTo>
                                        <a:pt x="497" y="123"/>
                                      </a:lnTo>
                                      <a:lnTo>
                                        <a:pt x="516" y="157"/>
                                      </a:lnTo>
                                      <a:lnTo>
                                        <a:pt x="530" y="193"/>
                                      </a:lnTo>
                                      <a:lnTo>
                                        <a:pt x="538" y="230"/>
                                      </a:lnTo>
                                      <a:lnTo>
                                        <a:pt x="541" y="270"/>
                                      </a:lnTo>
                                      <a:lnTo>
                                        <a:pt x="538" y="310"/>
                                      </a:lnTo>
                                      <a:lnTo>
                                        <a:pt x="530" y="347"/>
                                      </a:lnTo>
                                      <a:lnTo>
                                        <a:pt x="516" y="384"/>
                                      </a:lnTo>
                                      <a:lnTo>
                                        <a:pt x="497" y="417"/>
                                      </a:lnTo>
                                      <a:lnTo>
                                        <a:pt x="475" y="447"/>
                                      </a:lnTo>
                                      <a:lnTo>
                                        <a:pt x="447" y="474"/>
                                      </a:lnTo>
                                      <a:lnTo>
                                        <a:pt x="418" y="496"/>
                                      </a:lnTo>
                                      <a:lnTo>
                                        <a:pt x="384" y="515"/>
                                      </a:lnTo>
                                      <a:lnTo>
                                        <a:pt x="349" y="529"/>
                                      </a:lnTo>
                                      <a:lnTo>
                                        <a:pt x="311" y="538"/>
                                      </a:lnTo>
                                      <a:lnTo>
                                        <a:pt x="271" y="540"/>
                                      </a:lnTo>
                                      <a:lnTo>
                                        <a:pt x="231" y="538"/>
                                      </a:lnTo>
                                      <a:lnTo>
                                        <a:pt x="193" y="529"/>
                                      </a:lnTo>
                                      <a:lnTo>
                                        <a:pt x="157" y="515"/>
                                      </a:lnTo>
                                      <a:lnTo>
                                        <a:pt x="125" y="496"/>
                                      </a:lnTo>
                                      <a:lnTo>
                                        <a:pt x="94" y="474"/>
                                      </a:lnTo>
                                      <a:lnTo>
                                        <a:pt x="68" y="447"/>
                                      </a:lnTo>
                                      <a:lnTo>
                                        <a:pt x="44" y="417"/>
                                      </a:lnTo>
                                      <a:lnTo>
                                        <a:pt x="26" y="384"/>
                                      </a:lnTo>
                                      <a:lnTo>
                                        <a:pt x="13" y="347"/>
                                      </a:lnTo>
                                      <a:lnTo>
                                        <a:pt x="3" y="31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13" y="193"/>
                                      </a:lnTo>
                                      <a:lnTo>
                                        <a:pt x="26" y="157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8" y="93"/>
                                      </a:lnTo>
                                      <a:lnTo>
                                        <a:pt x="94" y="66"/>
                                      </a:lnTo>
                                      <a:lnTo>
                                        <a:pt x="125" y="44"/>
                                      </a:lnTo>
                                      <a:lnTo>
                                        <a:pt x="157" y="26"/>
                                      </a:lnTo>
                                      <a:lnTo>
                                        <a:pt x="193" y="11"/>
                                      </a:lnTo>
                                      <a:lnTo>
                                        <a:pt x="231" y="3"/>
                                      </a:lnTo>
                                      <a:lnTo>
                                        <a:pt x="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upo 5" style="width:11.15pt;height:11.15pt;mso-position-horizontal-relative:char;mso-position-vertical-relative:line" alt="Ícone de dica" coordsize="141605,141605" o:spid="_x0000_s1026" w14:anchorId="00C96FB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">
                      <v:rect id="Retângulo 20" style="position:absolute;width:141605;height:141605;visibility:visible;mso-wrap-style:square;v-text-anchor:top" alt="Retângulo azul" o:spid="_x0000_s1027" fillcolor="#2e74b5 [2404]" stroked="f" strokeweight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"/>
                      <v:shape id="Forma livre 21" style="position:absolute;left:58420;top:22225;width:24765;height:97155;visibility:visible;mso-wrap-style:square;v-text-anchor:top" alt="Ícone de informação" coordsize="541,2151" o:spid="_x0000_s1028" stroked="f" strokeweight="0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">
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92" w:type="pct"/>
            <w:vAlign w:val="center"/>
          </w:tcPr>
          <w:p>
            <w:pPr>
              <w:jc w:val="both"/>
            </w:pPr>
            <w:r>
              <w:t>Antes da automa??o, os operadores precisavam acessar o sistema manualmente, navegar pelas telas, preencher filtros e acompanhar a gera??o de relat?rios, consumindo tempo operacional e aumentando a chance de retrabalho.</w:t>
            </w:r>
          </w:p>
        </w:tc>
      </w:tr>
    </w:tbl>
    <w:p w14:paraId="6231CAD2" w14:textId="100A34F2" w:rsidR="56C1611B" w:rsidRDefault="56C1611B" w:rsidP="4DD57A66">
      <w:pPr>
        <w:pStyle w:val="Ttulo2"/>
        <w:numPr>
          <w:ilvl w:val="0"/>
          <w:numId w:val="0"/>
        </w:numPr>
        <w:rPr>
          <w:noProof/>
          <w:lang w:val="pt-BR"/>
        </w:rPr>
      </w:pPr>
      <w:r>
        <w:t>1.2: Objetivo:</w:t>
      </w:r>
    </w:p>
    <w:tbl>
      <w:tblPr>
        <w:tblStyle w:val="Tabeladedicas"/>
        <w:tblW w:w="0" w:type="auto"/>
        <w:tblLook w:val="04A0" w:firstRow="1" w:lastRow="0" w:firstColumn="1" w:lastColumn="0" w:noHBand="0" w:noVBand="1"/>
        <w:tblDescription w:val="Tabela de layout"/>
      </w:tblPr>
      <w:tblGrid>
        <w:gridCol w:w="556"/>
        <w:gridCol w:w="8470"/>
      </w:tblGrid>
      <w:tr w:rsidR="4DD57A66" w14:paraId="72F1FDE0" w14:textId="77777777" w:rsidTr="4DD57A6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" w:type="dxa"/>
          </w:tcPr>
          <w:p w14:paraId="3EA57661" w14:textId="77777777" w:rsidR="4DD57A66" w:rsidRDefault="4DD57A66" w:rsidP="4DD57A66">
            <w:pPr>
              <w:rPr>
                <w:noProof/>
                <w:lang w:val="pt-BR"/>
              </w:rPr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358F544" wp14:editId="49EFBF71">
                      <wp:extent cx="141605" cy="141605"/>
                      <wp:effectExtent l="0" t="0" r="0" b="0"/>
                      <wp:docPr id="528179827" name="Grupo 5" descr="Ícone de dica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0" y="0"/>
                                <a:chExt cx="141605" cy="141605"/>
                              </a:xfrm>
                            </wpg:grpSpPr>
                            <wps:wsp>
                              <wps:cNvPr id="223869522" name="Retângulo 223869522" descr="Retângulo azul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41605" cy="141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7063662" name="Forma livre 21" descr="Ícone de informação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8420" y="22225"/>
                                  <a:ext cx="24765" cy="97155"/>
                                </a:xfrm>
                                <a:custGeom>
                                  <a:avLst/>
                                  <a:gdLst>
                                    <a:gd name="T0" fmla="*/ 30 w 541"/>
                                    <a:gd name="T1" fmla="*/ 791 h 2151"/>
                                    <a:gd name="T2" fmla="*/ 511 w 541"/>
                                    <a:gd name="T3" fmla="*/ 791 h 2151"/>
                                    <a:gd name="T4" fmla="*/ 511 w 541"/>
                                    <a:gd name="T5" fmla="*/ 2151 h 2151"/>
                                    <a:gd name="T6" fmla="*/ 30 w 541"/>
                                    <a:gd name="T7" fmla="*/ 2151 h 2151"/>
                                    <a:gd name="T8" fmla="*/ 30 w 541"/>
                                    <a:gd name="T9" fmla="*/ 791 h 2151"/>
                                    <a:gd name="T10" fmla="*/ 271 w 541"/>
                                    <a:gd name="T11" fmla="*/ 0 h 2151"/>
                                    <a:gd name="T12" fmla="*/ 311 w 541"/>
                                    <a:gd name="T13" fmla="*/ 3 h 2151"/>
                                    <a:gd name="T14" fmla="*/ 349 w 541"/>
                                    <a:gd name="T15" fmla="*/ 11 h 2151"/>
                                    <a:gd name="T16" fmla="*/ 384 w 541"/>
                                    <a:gd name="T17" fmla="*/ 26 h 2151"/>
                                    <a:gd name="T18" fmla="*/ 418 w 541"/>
                                    <a:gd name="T19" fmla="*/ 44 h 2151"/>
                                    <a:gd name="T20" fmla="*/ 447 w 541"/>
                                    <a:gd name="T21" fmla="*/ 66 h 2151"/>
                                    <a:gd name="T22" fmla="*/ 475 w 541"/>
                                    <a:gd name="T23" fmla="*/ 93 h 2151"/>
                                    <a:gd name="T24" fmla="*/ 497 w 541"/>
                                    <a:gd name="T25" fmla="*/ 123 h 2151"/>
                                    <a:gd name="T26" fmla="*/ 516 w 541"/>
                                    <a:gd name="T27" fmla="*/ 157 h 2151"/>
                                    <a:gd name="T28" fmla="*/ 530 w 541"/>
                                    <a:gd name="T29" fmla="*/ 193 h 2151"/>
                                    <a:gd name="T30" fmla="*/ 538 w 541"/>
                                    <a:gd name="T31" fmla="*/ 230 h 2151"/>
                                    <a:gd name="T32" fmla="*/ 541 w 541"/>
                                    <a:gd name="T33" fmla="*/ 270 h 2151"/>
                                    <a:gd name="T34" fmla="*/ 538 w 541"/>
                                    <a:gd name="T35" fmla="*/ 310 h 2151"/>
                                    <a:gd name="T36" fmla="*/ 530 w 541"/>
                                    <a:gd name="T37" fmla="*/ 347 h 2151"/>
                                    <a:gd name="T38" fmla="*/ 516 w 541"/>
                                    <a:gd name="T39" fmla="*/ 384 h 2151"/>
                                    <a:gd name="T40" fmla="*/ 497 w 541"/>
                                    <a:gd name="T41" fmla="*/ 417 h 2151"/>
                                    <a:gd name="T42" fmla="*/ 475 w 541"/>
                                    <a:gd name="T43" fmla="*/ 447 h 2151"/>
                                    <a:gd name="T44" fmla="*/ 447 w 541"/>
                                    <a:gd name="T45" fmla="*/ 474 h 2151"/>
                                    <a:gd name="T46" fmla="*/ 418 w 541"/>
                                    <a:gd name="T47" fmla="*/ 496 h 2151"/>
                                    <a:gd name="T48" fmla="*/ 384 w 541"/>
                                    <a:gd name="T49" fmla="*/ 515 h 2151"/>
                                    <a:gd name="T50" fmla="*/ 349 w 541"/>
                                    <a:gd name="T51" fmla="*/ 529 h 2151"/>
                                    <a:gd name="T52" fmla="*/ 311 w 541"/>
                                    <a:gd name="T53" fmla="*/ 538 h 2151"/>
                                    <a:gd name="T54" fmla="*/ 271 w 541"/>
                                    <a:gd name="T55" fmla="*/ 540 h 2151"/>
                                    <a:gd name="T56" fmla="*/ 231 w 541"/>
                                    <a:gd name="T57" fmla="*/ 538 h 2151"/>
                                    <a:gd name="T58" fmla="*/ 193 w 541"/>
                                    <a:gd name="T59" fmla="*/ 529 h 2151"/>
                                    <a:gd name="T60" fmla="*/ 157 w 541"/>
                                    <a:gd name="T61" fmla="*/ 515 h 2151"/>
                                    <a:gd name="T62" fmla="*/ 125 w 541"/>
                                    <a:gd name="T63" fmla="*/ 496 h 2151"/>
                                    <a:gd name="T64" fmla="*/ 94 w 541"/>
                                    <a:gd name="T65" fmla="*/ 474 h 2151"/>
                                    <a:gd name="T66" fmla="*/ 68 w 541"/>
                                    <a:gd name="T67" fmla="*/ 447 h 2151"/>
                                    <a:gd name="T68" fmla="*/ 44 w 541"/>
                                    <a:gd name="T69" fmla="*/ 417 h 2151"/>
                                    <a:gd name="T70" fmla="*/ 26 w 541"/>
                                    <a:gd name="T71" fmla="*/ 384 h 2151"/>
                                    <a:gd name="T72" fmla="*/ 13 w 541"/>
                                    <a:gd name="T73" fmla="*/ 347 h 2151"/>
                                    <a:gd name="T74" fmla="*/ 3 w 541"/>
                                    <a:gd name="T75" fmla="*/ 310 h 2151"/>
                                    <a:gd name="T76" fmla="*/ 0 w 541"/>
                                    <a:gd name="T77" fmla="*/ 270 h 2151"/>
                                    <a:gd name="T78" fmla="*/ 3 w 541"/>
                                    <a:gd name="T79" fmla="*/ 230 h 2151"/>
                                    <a:gd name="T80" fmla="*/ 13 w 541"/>
                                    <a:gd name="T81" fmla="*/ 193 h 2151"/>
                                    <a:gd name="T82" fmla="*/ 26 w 541"/>
                                    <a:gd name="T83" fmla="*/ 157 h 2151"/>
                                    <a:gd name="T84" fmla="*/ 44 w 541"/>
                                    <a:gd name="T85" fmla="*/ 123 h 2151"/>
                                    <a:gd name="T86" fmla="*/ 68 w 541"/>
                                    <a:gd name="T87" fmla="*/ 93 h 2151"/>
                                    <a:gd name="T88" fmla="*/ 94 w 541"/>
                                    <a:gd name="T89" fmla="*/ 66 h 2151"/>
                                    <a:gd name="T90" fmla="*/ 125 w 541"/>
                                    <a:gd name="T91" fmla="*/ 44 h 2151"/>
                                    <a:gd name="T92" fmla="*/ 157 w 541"/>
                                    <a:gd name="T93" fmla="*/ 26 h 2151"/>
                                    <a:gd name="T94" fmla="*/ 193 w 541"/>
                                    <a:gd name="T95" fmla="*/ 11 h 2151"/>
                                    <a:gd name="T96" fmla="*/ 231 w 541"/>
                                    <a:gd name="T97" fmla="*/ 3 h 2151"/>
                                    <a:gd name="T98" fmla="*/ 271 w 541"/>
                                    <a:gd name="T99" fmla="*/ 0 h 21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541" h="2151">
                                      <a:moveTo>
                                        <a:pt x="30" y="791"/>
                                      </a:moveTo>
                                      <a:lnTo>
                                        <a:pt x="511" y="791"/>
                                      </a:lnTo>
                                      <a:lnTo>
                                        <a:pt x="511" y="2151"/>
                                      </a:lnTo>
                                      <a:lnTo>
                                        <a:pt x="30" y="2151"/>
                                      </a:lnTo>
                                      <a:lnTo>
                                        <a:pt x="30" y="791"/>
                                      </a:lnTo>
                                      <a:close/>
                                      <a:moveTo>
                                        <a:pt x="271" y="0"/>
                                      </a:moveTo>
                                      <a:lnTo>
                                        <a:pt x="311" y="3"/>
                                      </a:lnTo>
                                      <a:lnTo>
                                        <a:pt x="349" y="11"/>
                                      </a:lnTo>
                                      <a:lnTo>
                                        <a:pt x="384" y="26"/>
                                      </a:lnTo>
                                      <a:lnTo>
                                        <a:pt x="418" y="44"/>
                                      </a:lnTo>
                                      <a:lnTo>
                                        <a:pt x="447" y="66"/>
                                      </a:lnTo>
                                      <a:lnTo>
                                        <a:pt x="475" y="93"/>
                                      </a:lnTo>
                                      <a:lnTo>
                                        <a:pt x="497" y="123"/>
                                      </a:lnTo>
                                      <a:lnTo>
                                        <a:pt x="516" y="157"/>
                                      </a:lnTo>
                                      <a:lnTo>
                                        <a:pt x="530" y="193"/>
                                      </a:lnTo>
                                      <a:lnTo>
                                        <a:pt x="538" y="230"/>
                                      </a:lnTo>
                                      <a:lnTo>
                                        <a:pt x="541" y="270"/>
                                      </a:lnTo>
                                      <a:lnTo>
                                        <a:pt x="538" y="310"/>
                                      </a:lnTo>
                                      <a:lnTo>
                                        <a:pt x="530" y="347"/>
                                      </a:lnTo>
                                      <a:lnTo>
                                        <a:pt x="516" y="384"/>
                                      </a:lnTo>
                                      <a:lnTo>
                                        <a:pt x="497" y="417"/>
                                      </a:lnTo>
                                      <a:lnTo>
                                        <a:pt x="475" y="447"/>
                                      </a:lnTo>
                                      <a:lnTo>
                                        <a:pt x="447" y="474"/>
                                      </a:lnTo>
                                      <a:lnTo>
                                        <a:pt x="418" y="496"/>
                                      </a:lnTo>
                                      <a:lnTo>
                                        <a:pt x="384" y="515"/>
                                      </a:lnTo>
                                      <a:lnTo>
                                        <a:pt x="349" y="529"/>
                                      </a:lnTo>
                                      <a:lnTo>
                                        <a:pt x="311" y="538"/>
                                      </a:lnTo>
                                      <a:lnTo>
                                        <a:pt x="271" y="540"/>
                                      </a:lnTo>
                                      <a:lnTo>
                                        <a:pt x="231" y="538"/>
                                      </a:lnTo>
                                      <a:lnTo>
                                        <a:pt x="193" y="529"/>
                                      </a:lnTo>
                                      <a:lnTo>
                                        <a:pt x="157" y="515"/>
                                      </a:lnTo>
                                      <a:lnTo>
                                        <a:pt x="125" y="496"/>
                                      </a:lnTo>
                                      <a:lnTo>
                                        <a:pt x="94" y="474"/>
                                      </a:lnTo>
                                      <a:lnTo>
                                        <a:pt x="68" y="447"/>
                                      </a:lnTo>
                                      <a:lnTo>
                                        <a:pt x="44" y="417"/>
                                      </a:lnTo>
                                      <a:lnTo>
                                        <a:pt x="26" y="384"/>
                                      </a:lnTo>
                                      <a:lnTo>
                                        <a:pt x="13" y="347"/>
                                      </a:lnTo>
                                      <a:lnTo>
                                        <a:pt x="3" y="31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13" y="193"/>
                                      </a:lnTo>
                                      <a:lnTo>
                                        <a:pt x="26" y="157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8" y="93"/>
                                      </a:lnTo>
                                      <a:lnTo>
                                        <a:pt x="94" y="66"/>
                                      </a:lnTo>
                                      <a:lnTo>
                                        <a:pt x="125" y="44"/>
                                      </a:lnTo>
                                      <a:lnTo>
                                        <a:pt x="157" y="26"/>
                                      </a:lnTo>
                                      <a:lnTo>
                                        <a:pt x="193" y="11"/>
                                      </a:lnTo>
                                      <a:lnTo>
                                        <a:pt x="231" y="3"/>
                                      </a:lnTo>
                                      <a:lnTo>
                                        <a:pt x="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 xmlns:w="http://schemas.openxmlformats.org/wordprocessingml/2006/main">
                    <v:group xmlns:w14="http://schemas.microsoft.com/office/word/2010/wordml" xmlns:o="urn:schemas-microsoft-com:office:office" xmlns:v="urn:schemas-microsoft-com:vml" id="Grupo 5" style="width:11.15pt;height:11.15pt;mso-position-horizontal-relative:char;mso-position-vertical-relative:line" alt="Ícone de dica" coordsize="141605,141605" o:spid="_x0000_s1026" w14:anchorId="00C96FB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">
                      <v:rect id="Retângulo 20" style="position:absolute;width:141605;height:141605;visibility:visible;mso-wrap-style:square;v-text-anchor:top" alt="Retângulo azul" o:spid="_x0000_s1027" fillcolor="#2e74b5 [2404]" stroked="f" strokeweight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"/>
                      <v:shape id="Forma livre 21" style="position:absolute;left:58420;top:22225;width:24765;height:97155;visibility:visible;mso-wrap-style:square;v-text-anchor:top" alt="Ícone de informação" coordsize="541,2151" o:spid="_x0000_s1028" stroked="f" strokeweight="0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">
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<o:lock v:ext="edit" verticies="t"/>
                      </v:shape>
                      <w10:anchorlock xmlns:w10="urn:schemas-microsoft-com:office:word"/>
                    </v:group>
                  </w:pict>
                </mc:Fallback>
              </mc:AlternateContent>
            </w:r>
          </w:p>
        </w:tc>
        <w:tc>
          <w:tcPr>
            <w:tcW w:w="8470" w:type="dxa"/>
            <w:vAlign w:val="center"/>
          </w:tcPr>
          <w:p>
            <w:pPr>
              <w:jc w:val="both"/>
            </w:pPr>
            <w:r>
              <w:t>Reduzir o tempo de utiliza??o do sistema pelos operadores, otimizar o fluxo de trabalho da equipe e liberar capacidade operacional para direcionar uma pessoa ao desenvolvimento de outras tarefas estrat?gicas.</w:t>
            </w:r>
          </w:p>
        </w:tc>
      </w:tr>
    </w:tbl>
    <w:p w14:paraId="463949BB" w14:textId="02FF7328" w:rsidR="4DD57A66" w:rsidRDefault="4DD57A66" w:rsidP="4DD57A66">
      <w:pPr>
        <w:rPr>
          <w:noProof/>
          <w:lang w:val="pt-BR"/>
        </w:rPr>
      </w:pPr>
    </w:p>
    <w:p w14:paraId="3EAB53E9" w14:textId="6B735590" w:rsidR="70362BD4" w:rsidRDefault="70362BD4" w:rsidP="4DD57A66">
      <w:pPr>
        <w:pStyle w:val="Ttulo2"/>
        <w:numPr>
          <w:ilvl w:val="0"/>
          <w:numId w:val="0"/>
        </w:numPr>
        <w:rPr>
          <w:noProof/>
          <w:lang w:val="pt-BR"/>
        </w:rPr>
      </w:pPr>
      <w:r>
        <w:t>1.3: P?blico-Alvo:</w:t>
      </w:r>
    </w:p>
    <w:tbl>
      <w:tblPr>
        <w:tblStyle w:val="Tabeladedicas"/>
        <w:tblW w:w="0" w:type="auto"/>
        <w:tblLook w:val="04A0" w:firstRow="1" w:lastRow="0" w:firstColumn="1" w:lastColumn="0" w:noHBand="0" w:noVBand="1"/>
        <w:tblDescription w:val="Tabela de layout"/>
      </w:tblPr>
      <w:tblGrid>
        <w:gridCol w:w="556"/>
        <w:gridCol w:w="8470"/>
      </w:tblGrid>
      <w:tr w:rsidR="4DD57A66" w14:paraId="793D0DA1" w14:textId="77777777" w:rsidTr="4DD57A6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" w:type="dxa"/>
          </w:tcPr>
          <w:p w14:paraId="2CF33EC9" w14:textId="77777777" w:rsidR="4DD57A66" w:rsidRDefault="4DD57A66" w:rsidP="4DD57A66">
            <w:pPr>
              <w:rPr>
                <w:noProof/>
                <w:lang w:val="pt-BR"/>
              </w:rPr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209F461" wp14:editId="0D21D7D3">
                      <wp:extent cx="141605" cy="141605"/>
                      <wp:effectExtent l="0" t="0" r="0" b="0"/>
                      <wp:docPr id="84773511" name="Grupo 5" descr="Ícone de dica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0" y="0"/>
                                <a:chExt cx="141605" cy="141605"/>
                              </a:xfrm>
                            </wpg:grpSpPr>
                            <wps:wsp>
                              <wps:cNvPr id="520368441" name="Retângulo 520368441" descr="Retângulo azul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41605" cy="141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69849132" name="Forma livre 21" descr="Ícone de informação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8420" y="22225"/>
                                  <a:ext cx="24765" cy="97155"/>
                                </a:xfrm>
                                <a:custGeom>
                                  <a:avLst/>
                                  <a:gdLst>
                                    <a:gd name="T0" fmla="*/ 30 w 541"/>
                                    <a:gd name="T1" fmla="*/ 791 h 2151"/>
                                    <a:gd name="T2" fmla="*/ 511 w 541"/>
                                    <a:gd name="T3" fmla="*/ 791 h 2151"/>
                                    <a:gd name="T4" fmla="*/ 511 w 541"/>
                                    <a:gd name="T5" fmla="*/ 2151 h 2151"/>
                                    <a:gd name="T6" fmla="*/ 30 w 541"/>
                                    <a:gd name="T7" fmla="*/ 2151 h 2151"/>
                                    <a:gd name="T8" fmla="*/ 30 w 541"/>
                                    <a:gd name="T9" fmla="*/ 791 h 2151"/>
                                    <a:gd name="T10" fmla="*/ 271 w 541"/>
                                    <a:gd name="T11" fmla="*/ 0 h 2151"/>
                                    <a:gd name="T12" fmla="*/ 311 w 541"/>
                                    <a:gd name="T13" fmla="*/ 3 h 2151"/>
                                    <a:gd name="T14" fmla="*/ 349 w 541"/>
                                    <a:gd name="T15" fmla="*/ 11 h 2151"/>
                                    <a:gd name="T16" fmla="*/ 384 w 541"/>
                                    <a:gd name="T17" fmla="*/ 26 h 2151"/>
                                    <a:gd name="T18" fmla="*/ 418 w 541"/>
                                    <a:gd name="T19" fmla="*/ 44 h 2151"/>
                                    <a:gd name="T20" fmla="*/ 447 w 541"/>
                                    <a:gd name="T21" fmla="*/ 66 h 2151"/>
                                    <a:gd name="T22" fmla="*/ 475 w 541"/>
                                    <a:gd name="T23" fmla="*/ 93 h 2151"/>
                                    <a:gd name="T24" fmla="*/ 497 w 541"/>
                                    <a:gd name="T25" fmla="*/ 123 h 2151"/>
                                    <a:gd name="T26" fmla="*/ 516 w 541"/>
                                    <a:gd name="T27" fmla="*/ 157 h 2151"/>
                                    <a:gd name="T28" fmla="*/ 530 w 541"/>
                                    <a:gd name="T29" fmla="*/ 193 h 2151"/>
                                    <a:gd name="T30" fmla="*/ 538 w 541"/>
                                    <a:gd name="T31" fmla="*/ 230 h 2151"/>
                                    <a:gd name="T32" fmla="*/ 541 w 541"/>
                                    <a:gd name="T33" fmla="*/ 270 h 2151"/>
                                    <a:gd name="T34" fmla="*/ 538 w 541"/>
                                    <a:gd name="T35" fmla="*/ 310 h 2151"/>
                                    <a:gd name="T36" fmla="*/ 530 w 541"/>
                                    <a:gd name="T37" fmla="*/ 347 h 2151"/>
                                    <a:gd name="T38" fmla="*/ 516 w 541"/>
                                    <a:gd name="T39" fmla="*/ 384 h 2151"/>
                                    <a:gd name="T40" fmla="*/ 497 w 541"/>
                                    <a:gd name="T41" fmla="*/ 417 h 2151"/>
                                    <a:gd name="T42" fmla="*/ 475 w 541"/>
                                    <a:gd name="T43" fmla="*/ 447 h 2151"/>
                                    <a:gd name="T44" fmla="*/ 447 w 541"/>
                                    <a:gd name="T45" fmla="*/ 474 h 2151"/>
                                    <a:gd name="T46" fmla="*/ 418 w 541"/>
                                    <a:gd name="T47" fmla="*/ 496 h 2151"/>
                                    <a:gd name="T48" fmla="*/ 384 w 541"/>
                                    <a:gd name="T49" fmla="*/ 515 h 2151"/>
                                    <a:gd name="T50" fmla="*/ 349 w 541"/>
                                    <a:gd name="T51" fmla="*/ 529 h 2151"/>
                                    <a:gd name="T52" fmla="*/ 311 w 541"/>
                                    <a:gd name="T53" fmla="*/ 538 h 2151"/>
                                    <a:gd name="T54" fmla="*/ 271 w 541"/>
                                    <a:gd name="T55" fmla="*/ 540 h 2151"/>
                                    <a:gd name="T56" fmla="*/ 231 w 541"/>
                                    <a:gd name="T57" fmla="*/ 538 h 2151"/>
                                    <a:gd name="T58" fmla="*/ 193 w 541"/>
                                    <a:gd name="T59" fmla="*/ 529 h 2151"/>
                                    <a:gd name="T60" fmla="*/ 157 w 541"/>
                                    <a:gd name="T61" fmla="*/ 515 h 2151"/>
                                    <a:gd name="T62" fmla="*/ 125 w 541"/>
                                    <a:gd name="T63" fmla="*/ 496 h 2151"/>
                                    <a:gd name="T64" fmla="*/ 94 w 541"/>
                                    <a:gd name="T65" fmla="*/ 474 h 2151"/>
                                    <a:gd name="T66" fmla="*/ 68 w 541"/>
                                    <a:gd name="T67" fmla="*/ 447 h 2151"/>
                                    <a:gd name="T68" fmla="*/ 44 w 541"/>
                                    <a:gd name="T69" fmla="*/ 417 h 2151"/>
                                    <a:gd name="T70" fmla="*/ 26 w 541"/>
                                    <a:gd name="T71" fmla="*/ 384 h 2151"/>
                                    <a:gd name="T72" fmla="*/ 13 w 541"/>
                                    <a:gd name="T73" fmla="*/ 347 h 2151"/>
                                    <a:gd name="T74" fmla="*/ 3 w 541"/>
                                    <a:gd name="T75" fmla="*/ 310 h 2151"/>
                                    <a:gd name="T76" fmla="*/ 0 w 541"/>
                                    <a:gd name="T77" fmla="*/ 270 h 2151"/>
                                    <a:gd name="T78" fmla="*/ 3 w 541"/>
                                    <a:gd name="T79" fmla="*/ 230 h 2151"/>
                                    <a:gd name="T80" fmla="*/ 13 w 541"/>
                                    <a:gd name="T81" fmla="*/ 193 h 2151"/>
                                    <a:gd name="T82" fmla="*/ 26 w 541"/>
                                    <a:gd name="T83" fmla="*/ 157 h 2151"/>
                                    <a:gd name="T84" fmla="*/ 44 w 541"/>
                                    <a:gd name="T85" fmla="*/ 123 h 2151"/>
                                    <a:gd name="T86" fmla="*/ 68 w 541"/>
                                    <a:gd name="T87" fmla="*/ 93 h 2151"/>
                                    <a:gd name="T88" fmla="*/ 94 w 541"/>
                                    <a:gd name="T89" fmla="*/ 66 h 2151"/>
                                    <a:gd name="T90" fmla="*/ 125 w 541"/>
                                    <a:gd name="T91" fmla="*/ 44 h 2151"/>
                                    <a:gd name="T92" fmla="*/ 157 w 541"/>
                                    <a:gd name="T93" fmla="*/ 26 h 2151"/>
                                    <a:gd name="T94" fmla="*/ 193 w 541"/>
                                    <a:gd name="T95" fmla="*/ 11 h 2151"/>
                                    <a:gd name="T96" fmla="*/ 231 w 541"/>
                                    <a:gd name="T97" fmla="*/ 3 h 2151"/>
                                    <a:gd name="T98" fmla="*/ 271 w 541"/>
                                    <a:gd name="T99" fmla="*/ 0 h 21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541" h="2151">
                                      <a:moveTo>
                                        <a:pt x="30" y="791"/>
                                      </a:moveTo>
                                      <a:lnTo>
                                        <a:pt x="511" y="791"/>
                                      </a:lnTo>
                                      <a:lnTo>
                                        <a:pt x="511" y="2151"/>
                                      </a:lnTo>
                                      <a:lnTo>
                                        <a:pt x="30" y="2151"/>
                                      </a:lnTo>
                                      <a:lnTo>
                                        <a:pt x="30" y="791"/>
                                      </a:lnTo>
                                      <a:close/>
                                      <a:moveTo>
                                        <a:pt x="271" y="0"/>
                                      </a:moveTo>
                                      <a:lnTo>
                                        <a:pt x="311" y="3"/>
                                      </a:lnTo>
                                      <a:lnTo>
                                        <a:pt x="349" y="11"/>
                                      </a:lnTo>
                                      <a:lnTo>
                                        <a:pt x="384" y="26"/>
                                      </a:lnTo>
                                      <a:lnTo>
                                        <a:pt x="418" y="44"/>
                                      </a:lnTo>
                                      <a:lnTo>
                                        <a:pt x="447" y="66"/>
                                      </a:lnTo>
                                      <a:lnTo>
                                        <a:pt x="475" y="93"/>
                                      </a:lnTo>
                                      <a:lnTo>
                                        <a:pt x="497" y="123"/>
                                      </a:lnTo>
                                      <a:lnTo>
                                        <a:pt x="516" y="157"/>
                                      </a:lnTo>
                                      <a:lnTo>
                                        <a:pt x="530" y="193"/>
                                      </a:lnTo>
                                      <a:lnTo>
                                        <a:pt x="538" y="230"/>
                                      </a:lnTo>
                                      <a:lnTo>
                                        <a:pt x="541" y="270"/>
                                      </a:lnTo>
                                      <a:lnTo>
                                        <a:pt x="538" y="310"/>
                                      </a:lnTo>
                                      <a:lnTo>
                                        <a:pt x="530" y="347"/>
                                      </a:lnTo>
                                      <a:lnTo>
                                        <a:pt x="516" y="384"/>
                                      </a:lnTo>
                                      <a:lnTo>
                                        <a:pt x="497" y="417"/>
                                      </a:lnTo>
                                      <a:lnTo>
                                        <a:pt x="475" y="447"/>
                                      </a:lnTo>
                                      <a:lnTo>
                                        <a:pt x="447" y="474"/>
                                      </a:lnTo>
                                      <a:lnTo>
                                        <a:pt x="418" y="496"/>
                                      </a:lnTo>
                                      <a:lnTo>
                                        <a:pt x="384" y="515"/>
                                      </a:lnTo>
                                      <a:lnTo>
                                        <a:pt x="349" y="529"/>
                                      </a:lnTo>
                                      <a:lnTo>
                                        <a:pt x="311" y="538"/>
                                      </a:lnTo>
                                      <a:lnTo>
                                        <a:pt x="271" y="540"/>
                                      </a:lnTo>
                                      <a:lnTo>
                                        <a:pt x="231" y="538"/>
                                      </a:lnTo>
                                      <a:lnTo>
                                        <a:pt x="193" y="529"/>
                                      </a:lnTo>
                                      <a:lnTo>
                                        <a:pt x="157" y="515"/>
                                      </a:lnTo>
                                      <a:lnTo>
                                        <a:pt x="125" y="496"/>
                                      </a:lnTo>
                                      <a:lnTo>
                                        <a:pt x="94" y="474"/>
                                      </a:lnTo>
                                      <a:lnTo>
                                        <a:pt x="68" y="447"/>
                                      </a:lnTo>
                                      <a:lnTo>
                                        <a:pt x="44" y="417"/>
                                      </a:lnTo>
                                      <a:lnTo>
                                        <a:pt x="26" y="384"/>
                                      </a:lnTo>
                                      <a:lnTo>
                                        <a:pt x="13" y="347"/>
                                      </a:lnTo>
                                      <a:lnTo>
                                        <a:pt x="3" y="31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13" y="193"/>
                                      </a:lnTo>
                                      <a:lnTo>
                                        <a:pt x="26" y="157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8" y="93"/>
                                      </a:lnTo>
                                      <a:lnTo>
                                        <a:pt x="94" y="66"/>
                                      </a:lnTo>
                                      <a:lnTo>
                                        <a:pt x="125" y="44"/>
                                      </a:lnTo>
                                      <a:lnTo>
                                        <a:pt x="157" y="26"/>
                                      </a:lnTo>
                                      <a:lnTo>
                                        <a:pt x="193" y="11"/>
                                      </a:lnTo>
                                      <a:lnTo>
                                        <a:pt x="231" y="3"/>
                                      </a:lnTo>
                                      <a:lnTo>
                                        <a:pt x="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 xmlns:w="http://schemas.openxmlformats.org/wordprocessingml/2006/main">
                    <v:group xmlns:w14="http://schemas.microsoft.com/office/word/2010/wordml" xmlns:o="urn:schemas-microsoft-com:office:office" xmlns:v="urn:schemas-microsoft-com:vml" id="Grupo 5" style="width:11.15pt;height:11.15pt;mso-position-horizontal-relative:char;mso-position-vertical-relative:line" alt="Ícone de dica" coordsize="141605,141605" o:spid="_x0000_s1026" w14:anchorId="00C96FB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">
                      <v:rect id="Retângulo 20" style="position:absolute;width:141605;height:141605;visibility:visible;mso-wrap-style:square;v-text-anchor:top" alt="Retângulo azul" o:spid="_x0000_s1027" fillcolor="#2e74b5 [2404]" stroked="f" strokeweight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"/>
                      <v:shape id="Forma livre 21" style="position:absolute;left:58420;top:22225;width:24765;height:97155;visibility:visible;mso-wrap-style:square;v-text-anchor:top" alt="Ícone de informação" coordsize="541,2151" o:spid="_x0000_s1028" stroked="f" strokeweight="0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">
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<o:lock v:ext="edit" verticies="t"/>
                      </v:shape>
                      <w10:anchorlock xmlns:w10="urn:schemas-microsoft-com:office:word"/>
                    </v:group>
                  </w:pict>
                </mc:Fallback>
              </mc:AlternateContent>
            </w:r>
          </w:p>
        </w:tc>
        <w:tc>
          <w:tcPr>
            <w:tcW w:w="8470" w:type="dxa"/>
            <w:vAlign w:val="center"/>
          </w:tcPr>
          <w:p>
            <w:pPr>
              <w:jc w:val="both"/>
            </w:pPr>
            <w:r>
              <w:t>Equipe operacional respons?vel pela execu??o de relat?rios, ?rea administrativa que depende dos arquivos gerados e gest?o que acompanha produtividade e disponibilidade do time.</w:t>
            </w:r>
          </w:p>
        </w:tc>
      </w:tr>
    </w:tbl>
    <w:p w14:paraId="3EFBE182" w14:textId="36E48AD6" w:rsidR="4DD57A66" w:rsidRDefault="4DD57A66" w:rsidP="4DD57A66">
      <w:pPr>
        <w:rPr>
          <w:noProof/>
          <w:lang w:val="pt-BR"/>
        </w:rPr>
      </w:pPr>
    </w:p>
    <w:p w14:paraId="05285328" w14:textId="271307A3" w:rsidR="003312ED" w:rsidRPr="005F47CD" w:rsidRDefault="582F4C4D" w:rsidP="4DD57A66">
      <w:pPr>
        <w:pStyle w:val="Ttulo2"/>
        <w:numPr>
          <w:ilvl w:val="0"/>
          <w:numId w:val="0"/>
        </w:numPr>
        <w:rPr>
          <w:noProof/>
          <w:lang w:val="pt-BR"/>
        </w:rPr>
      </w:pPr>
      <w:r>
        <w:t>2.0: Solu??o Implementada</w:t>
      </w:r>
    </w:p>
    <w:tbl>
      <w:tblPr>
        <w:tblStyle w:val="Tabeladedicas"/>
        <w:tblW w:w="5000" w:type="pct"/>
        <w:tblLook w:val="04A0" w:firstRow="1" w:lastRow="0" w:firstColumn="1" w:lastColumn="0" w:noHBand="0" w:noVBand="1"/>
        <w:tblDescription w:val="Tabela de layout"/>
      </w:tblPr>
      <w:tblGrid>
        <w:gridCol w:w="556"/>
        <w:gridCol w:w="8470"/>
      </w:tblGrid>
      <w:tr w:rsidR="005D4DC9" w:rsidRPr="005F47CD" w14:paraId="54149F02" w14:textId="77777777" w:rsidTr="4DD57A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" w:type="pct"/>
          </w:tcPr>
          <w:p w14:paraId="52D70A0A" w14:textId="5C0EEBE8" w:rsidR="005D4DC9" w:rsidRPr="005F47CD" w:rsidRDefault="005D4DC9" w:rsidP="007664E8">
            <w:pPr>
              <w:rPr>
                <w:noProof/>
                <w:lang w:val="pt-BR"/>
              </w:rPr>
            </w:pPr>
            <w:r w:rsidRPr="005F47CD">
              <w:rPr>
                <w:noProof/>
                <w:lang w:val="pt-BR" w:bidi="pt-BR"/>
              </w:rPr>
              <mc:AlternateContent>
                <mc:Choice Requires="wpg">
                  <w:drawing>
                    <wp:inline distT="0" distB="0" distL="0" distR="0" wp14:anchorId="3624E8D1" wp14:editId="0FA9ABE2">
                      <wp:extent cx="141605" cy="141605"/>
                      <wp:effectExtent l="0" t="0" r="0" b="0"/>
                      <wp:docPr id="59" name="Grupo 5" descr="Ícone de dica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0" y="0"/>
                                <a:chExt cx="141605" cy="141605"/>
                              </a:xfrm>
                            </wpg:grpSpPr>
                            <wps:wsp>
                              <wps:cNvPr id="60" name="Retângulo 60" descr="Retângulo azul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41605" cy="141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1" name="Forma livre 61" descr="Ícone de informação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8420" y="22225"/>
                                  <a:ext cx="24765" cy="97155"/>
                                </a:xfrm>
                                <a:custGeom>
                                  <a:avLst/>
                                  <a:gdLst>
                                    <a:gd name="T0" fmla="*/ 30 w 541"/>
                                    <a:gd name="T1" fmla="*/ 791 h 2151"/>
                                    <a:gd name="T2" fmla="*/ 511 w 541"/>
                                    <a:gd name="T3" fmla="*/ 791 h 2151"/>
                                    <a:gd name="T4" fmla="*/ 511 w 541"/>
                                    <a:gd name="T5" fmla="*/ 2151 h 2151"/>
                                    <a:gd name="T6" fmla="*/ 30 w 541"/>
                                    <a:gd name="T7" fmla="*/ 2151 h 2151"/>
                                    <a:gd name="T8" fmla="*/ 30 w 541"/>
                                    <a:gd name="T9" fmla="*/ 791 h 2151"/>
                                    <a:gd name="T10" fmla="*/ 271 w 541"/>
                                    <a:gd name="T11" fmla="*/ 0 h 2151"/>
                                    <a:gd name="T12" fmla="*/ 311 w 541"/>
                                    <a:gd name="T13" fmla="*/ 3 h 2151"/>
                                    <a:gd name="T14" fmla="*/ 349 w 541"/>
                                    <a:gd name="T15" fmla="*/ 11 h 2151"/>
                                    <a:gd name="T16" fmla="*/ 384 w 541"/>
                                    <a:gd name="T17" fmla="*/ 26 h 2151"/>
                                    <a:gd name="T18" fmla="*/ 418 w 541"/>
                                    <a:gd name="T19" fmla="*/ 44 h 2151"/>
                                    <a:gd name="T20" fmla="*/ 447 w 541"/>
                                    <a:gd name="T21" fmla="*/ 66 h 2151"/>
                                    <a:gd name="T22" fmla="*/ 475 w 541"/>
                                    <a:gd name="T23" fmla="*/ 93 h 2151"/>
                                    <a:gd name="T24" fmla="*/ 497 w 541"/>
                                    <a:gd name="T25" fmla="*/ 123 h 2151"/>
                                    <a:gd name="T26" fmla="*/ 516 w 541"/>
                                    <a:gd name="T27" fmla="*/ 157 h 2151"/>
                                    <a:gd name="T28" fmla="*/ 530 w 541"/>
                                    <a:gd name="T29" fmla="*/ 193 h 2151"/>
                                    <a:gd name="T30" fmla="*/ 538 w 541"/>
                                    <a:gd name="T31" fmla="*/ 230 h 2151"/>
                                    <a:gd name="T32" fmla="*/ 541 w 541"/>
                                    <a:gd name="T33" fmla="*/ 270 h 2151"/>
                                    <a:gd name="T34" fmla="*/ 538 w 541"/>
                                    <a:gd name="T35" fmla="*/ 310 h 2151"/>
                                    <a:gd name="T36" fmla="*/ 530 w 541"/>
                                    <a:gd name="T37" fmla="*/ 347 h 2151"/>
                                    <a:gd name="T38" fmla="*/ 516 w 541"/>
                                    <a:gd name="T39" fmla="*/ 384 h 2151"/>
                                    <a:gd name="T40" fmla="*/ 497 w 541"/>
                                    <a:gd name="T41" fmla="*/ 417 h 2151"/>
                                    <a:gd name="T42" fmla="*/ 475 w 541"/>
                                    <a:gd name="T43" fmla="*/ 447 h 2151"/>
                                    <a:gd name="T44" fmla="*/ 447 w 541"/>
                                    <a:gd name="T45" fmla="*/ 474 h 2151"/>
                                    <a:gd name="T46" fmla="*/ 418 w 541"/>
                                    <a:gd name="T47" fmla="*/ 496 h 2151"/>
                                    <a:gd name="T48" fmla="*/ 384 w 541"/>
                                    <a:gd name="T49" fmla="*/ 515 h 2151"/>
                                    <a:gd name="T50" fmla="*/ 349 w 541"/>
                                    <a:gd name="T51" fmla="*/ 529 h 2151"/>
                                    <a:gd name="T52" fmla="*/ 311 w 541"/>
                                    <a:gd name="T53" fmla="*/ 538 h 2151"/>
                                    <a:gd name="T54" fmla="*/ 271 w 541"/>
                                    <a:gd name="T55" fmla="*/ 540 h 2151"/>
                                    <a:gd name="T56" fmla="*/ 231 w 541"/>
                                    <a:gd name="T57" fmla="*/ 538 h 2151"/>
                                    <a:gd name="T58" fmla="*/ 193 w 541"/>
                                    <a:gd name="T59" fmla="*/ 529 h 2151"/>
                                    <a:gd name="T60" fmla="*/ 157 w 541"/>
                                    <a:gd name="T61" fmla="*/ 515 h 2151"/>
                                    <a:gd name="T62" fmla="*/ 125 w 541"/>
                                    <a:gd name="T63" fmla="*/ 496 h 2151"/>
                                    <a:gd name="T64" fmla="*/ 94 w 541"/>
                                    <a:gd name="T65" fmla="*/ 474 h 2151"/>
                                    <a:gd name="T66" fmla="*/ 68 w 541"/>
                                    <a:gd name="T67" fmla="*/ 447 h 2151"/>
                                    <a:gd name="T68" fmla="*/ 44 w 541"/>
                                    <a:gd name="T69" fmla="*/ 417 h 2151"/>
                                    <a:gd name="T70" fmla="*/ 26 w 541"/>
                                    <a:gd name="T71" fmla="*/ 384 h 2151"/>
                                    <a:gd name="T72" fmla="*/ 13 w 541"/>
                                    <a:gd name="T73" fmla="*/ 347 h 2151"/>
                                    <a:gd name="T74" fmla="*/ 3 w 541"/>
                                    <a:gd name="T75" fmla="*/ 310 h 2151"/>
                                    <a:gd name="T76" fmla="*/ 0 w 541"/>
                                    <a:gd name="T77" fmla="*/ 270 h 2151"/>
                                    <a:gd name="T78" fmla="*/ 3 w 541"/>
                                    <a:gd name="T79" fmla="*/ 230 h 2151"/>
                                    <a:gd name="T80" fmla="*/ 13 w 541"/>
                                    <a:gd name="T81" fmla="*/ 193 h 2151"/>
                                    <a:gd name="T82" fmla="*/ 26 w 541"/>
                                    <a:gd name="T83" fmla="*/ 157 h 2151"/>
                                    <a:gd name="T84" fmla="*/ 44 w 541"/>
                                    <a:gd name="T85" fmla="*/ 123 h 2151"/>
                                    <a:gd name="T86" fmla="*/ 68 w 541"/>
                                    <a:gd name="T87" fmla="*/ 93 h 2151"/>
                                    <a:gd name="T88" fmla="*/ 94 w 541"/>
                                    <a:gd name="T89" fmla="*/ 66 h 2151"/>
                                    <a:gd name="T90" fmla="*/ 125 w 541"/>
                                    <a:gd name="T91" fmla="*/ 44 h 2151"/>
                                    <a:gd name="T92" fmla="*/ 157 w 541"/>
                                    <a:gd name="T93" fmla="*/ 26 h 2151"/>
                                    <a:gd name="T94" fmla="*/ 193 w 541"/>
                                    <a:gd name="T95" fmla="*/ 11 h 2151"/>
                                    <a:gd name="T96" fmla="*/ 231 w 541"/>
                                    <a:gd name="T97" fmla="*/ 3 h 2151"/>
                                    <a:gd name="T98" fmla="*/ 271 w 541"/>
                                    <a:gd name="T99" fmla="*/ 0 h 21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541" h="2151">
                                      <a:moveTo>
                                        <a:pt x="30" y="791"/>
                                      </a:moveTo>
                                      <a:lnTo>
                                        <a:pt x="511" y="791"/>
                                      </a:lnTo>
                                      <a:lnTo>
                                        <a:pt x="511" y="2151"/>
                                      </a:lnTo>
                                      <a:lnTo>
                                        <a:pt x="30" y="2151"/>
                                      </a:lnTo>
                                      <a:lnTo>
                                        <a:pt x="30" y="791"/>
                                      </a:lnTo>
                                      <a:close/>
                                      <a:moveTo>
                                        <a:pt x="271" y="0"/>
                                      </a:moveTo>
                                      <a:lnTo>
                                        <a:pt x="311" y="3"/>
                                      </a:lnTo>
                                      <a:lnTo>
                                        <a:pt x="349" y="11"/>
                                      </a:lnTo>
                                      <a:lnTo>
                                        <a:pt x="384" y="26"/>
                                      </a:lnTo>
                                      <a:lnTo>
                                        <a:pt x="418" y="44"/>
                                      </a:lnTo>
                                      <a:lnTo>
                                        <a:pt x="447" y="66"/>
                                      </a:lnTo>
                                      <a:lnTo>
                                        <a:pt x="475" y="93"/>
                                      </a:lnTo>
                                      <a:lnTo>
                                        <a:pt x="497" y="123"/>
                                      </a:lnTo>
                                      <a:lnTo>
                                        <a:pt x="516" y="157"/>
                                      </a:lnTo>
                                      <a:lnTo>
                                        <a:pt x="530" y="193"/>
                                      </a:lnTo>
                                      <a:lnTo>
                                        <a:pt x="538" y="230"/>
                                      </a:lnTo>
                                      <a:lnTo>
                                        <a:pt x="541" y="270"/>
                                      </a:lnTo>
                                      <a:lnTo>
                                        <a:pt x="538" y="310"/>
                                      </a:lnTo>
                                      <a:lnTo>
                                        <a:pt x="530" y="347"/>
                                      </a:lnTo>
                                      <a:lnTo>
                                        <a:pt x="516" y="384"/>
                                      </a:lnTo>
                                      <a:lnTo>
                                        <a:pt x="497" y="417"/>
                                      </a:lnTo>
                                      <a:lnTo>
                                        <a:pt x="475" y="447"/>
                                      </a:lnTo>
                                      <a:lnTo>
                                        <a:pt x="447" y="474"/>
                                      </a:lnTo>
                                      <a:lnTo>
                                        <a:pt x="418" y="496"/>
                                      </a:lnTo>
                                      <a:lnTo>
                                        <a:pt x="384" y="515"/>
                                      </a:lnTo>
                                      <a:lnTo>
                                        <a:pt x="349" y="529"/>
                                      </a:lnTo>
                                      <a:lnTo>
                                        <a:pt x="311" y="538"/>
                                      </a:lnTo>
                                      <a:lnTo>
                                        <a:pt x="271" y="540"/>
                                      </a:lnTo>
                                      <a:lnTo>
                                        <a:pt x="231" y="538"/>
                                      </a:lnTo>
                                      <a:lnTo>
                                        <a:pt x="193" y="529"/>
                                      </a:lnTo>
                                      <a:lnTo>
                                        <a:pt x="157" y="515"/>
                                      </a:lnTo>
                                      <a:lnTo>
                                        <a:pt x="125" y="496"/>
                                      </a:lnTo>
                                      <a:lnTo>
                                        <a:pt x="94" y="474"/>
                                      </a:lnTo>
                                      <a:lnTo>
                                        <a:pt x="68" y="447"/>
                                      </a:lnTo>
                                      <a:lnTo>
                                        <a:pt x="44" y="417"/>
                                      </a:lnTo>
                                      <a:lnTo>
                                        <a:pt x="26" y="384"/>
                                      </a:lnTo>
                                      <a:lnTo>
                                        <a:pt x="13" y="347"/>
                                      </a:lnTo>
                                      <a:lnTo>
                                        <a:pt x="3" y="31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13" y="193"/>
                                      </a:lnTo>
                                      <a:lnTo>
                                        <a:pt x="26" y="157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8" y="93"/>
                                      </a:lnTo>
                                      <a:lnTo>
                                        <a:pt x="94" y="66"/>
                                      </a:lnTo>
                                      <a:lnTo>
                                        <a:pt x="125" y="44"/>
                                      </a:lnTo>
                                      <a:lnTo>
                                        <a:pt x="157" y="26"/>
                                      </a:lnTo>
                                      <a:lnTo>
                                        <a:pt x="193" y="11"/>
                                      </a:lnTo>
                                      <a:lnTo>
                                        <a:pt x="231" y="3"/>
                                      </a:lnTo>
                                      <a:lnTo>
                                        <a:pt x="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upo 5" style="width:11.15pt;height:11.15pt;mso-position-horizontal-relative:char;mso-position-vertical-relative:line" alt="Ícone de dica" coordsize="141605,141605" o:spid="_x0000_s1026" w14:anchorId="05DDAA6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">
                      <v:rect id="Retângulo 60" style="position:absolute;width:141605;height:141605;visibility:visible;mso-wrap-style:square;v-text-anchor:top" alt="Retângulo azul" o:spid="_x0000_s1027" fillcolor="#2e74b5 [2404]" stroked="f" strokeweight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"/>
                      <v:shape id="Forma livre 61" style="position:absolute;left:58420;top:22225;width:24765;height:97155;visibility:visible;mso-wrap-style:square;v-text-anchor:top" alt="Ícone de informação" coordsize="541,2151" o:spid="_x0000_s1028" stroked="f" strokeweight="0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">
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92" w:type="pct"/>
            <w:vAlign w:val="center"/>
          </w:tcPr>
          <w:p>
            <w:pPr>
              <w:jc w:val="both"/>
            </w:pPr>
            <w:r>
              <w:t>Foi implementada uma aplica??o Flask com automa??o Selenium para login no Sienge, navega??o at? os relat?rios, preenchimento de filtros, execu??o programada, download autom?tico e gest?o de usu?rios por perfil.</w:t>
            </w:r>
          </w:p>
        </w:tc>
      </w:tr>
    </w:tbl>
    <w:p w14:paraId="2C2B3A60" w14:textId="276117B4" w:rsidR="003312ED" w:rsidRPr="005F47CD" w:rsidRDefault="003312ED">
      <w:pPr>
        <w:rPr>
          <w:noProof/>
          <w:lang w:val="pt-BR"/>
        </w:rPr>
      </w:pPr>
    </w:p>
    <w:p w14:paraId="0A59B68C" w14:textId="07DFACF0" w:rsidR="023A7EE8" w:rsidRDefault="023A7EE8" w:rsidP="4DD57A66">
      <w:pPr>
        <w:pStyle w:val="Ttulo2"/>
        <w:numPr>
          <w:ilvl w:val="0"/>
          <w:numId w:val="0"/>
        </w:numPr>
        <w:rPr>
          <w:noProof/>
          <w:lang w:val="pt-BR"/>
        </w:rPr>
      </w:pPr>
      <w:r>
        <w:t>2.1: Linguagem utilizada:</w:t>
      </w:r>
    </w:p>
    <w:p w14:paraId="6621BBEE" w14:textId="2E01919B" w:rsidR="4DD57A66" w:rsidRDefault="2D0322A9" w:rsidP="7AE1B1B7">
      <w:pPr>
        <w:numPr>
          <w:ilvl w:val="0"/>
          <w:numId w:val="0"/>
        </w:numPr>
        <w:spacing w:before="0" w:after="0" w:line="300" w:lineRule="auto"/>
        <w:jc w:val="both"/>
        <w:rPr>
          <w:noProof/>
          <w:lang w:val="pt-BR"/>
        </w:rPr>
      </w:pPr>
      <w:r>
        <w:t>Python, Flask, Selenium WebDriver, SQL Server e interface web para suporte ? opera??o e administra??o do processo.</w:t>
      </w:r>
    </w:p>
    <w:p w14:paraId="70E8D246" w14:textId="2750B299" w:rsidR="003312ED" w:rsidRPr="005F47CD" w:rsidRDefault="003312ED" w:rsidP="7AE1B1B7">
      <w:pPr>
        <w:pStyle w:val="Ttulo2"/>
        <w:jc w:val="both"/>
        <w:rPr>
          <w:noProof/>
          <w:lang w:val="pt-BR"/>
        </w:rPr>
      </w:pPr>
      <w:r>
        <w:t>2.2: Estrutura de Dados:</w:t>
      </w:r>
    </w:p>
    <w:p>
      <w:pPr>
        <w:jc w:val="both"/>
      </w:pPr>
      <w:r>
        <w:t>Modelo relacional com cadastro de usu?rios, relat?rios, filtros e associa??es operacionais, permitindo controle de acesso, parametriza??o e escalabilidade da automa??o.</w:t>
      </w:r>
    </w:p>
    <w:p w14:paraId="0F5BE9F4" w14:textId="55A11FD8" w:rsidR="54DA22A2" w:rsidRDefault="0BDD2B66" w:rsidP="4DD57A66">
      <w:pPr>
        <w:pStyle w:val="Ttulo2"/>
        <w:numPr>
          <w:ilvl w:val="0"/>
          <w:numId w:val="0"/>
        </w:numPr>
        <w:rPr>
          <w:noProof/>
          <w:lang w:val="pt-BR"/>
        </w:rPr>
      </w:pPr>
      <w:r>
        <w:t>3.0: Benef?cios Obtidos</w:t>
      </w:r>
    </w:p>
    <w:tbl>
      <w:tblPr>
        <w:tblStyle w:val="Tabeladedicas"/>
        <w:tblW w:w="0" w:type="auto"/>
        <w:tblLook w:val="04A0" w:firstRow="1" w:lastRow="0" w:firstColumn="1" w:lastColumn="0" w:noHBand="0" w:noVBand="1"/>
        <w:tblDescription w:val="Tabela de layout"/>
      </w:tblPr>
      <w:tblGrid>
        <w:gridCol w:w="556"/>
        <w:gridCol w:w="8470"/>
      </w:tblGrid>
      <w:tr w:rsidR="4DD57A66" w14:paraId="5290FAE5" w14:textId="77777777" w:rsidTr="378079E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" w:type="dxa"/>
          </w:tcPr>
          <w:p w14:paraId="50B3BADF" w14:textId="77777777" w:rsidR="4DD57A66" w:rsidRDefault="4DD57A66" w:rsidP="4DD57A66">
            <w:pPr>
              <w:rPr>
                <w:noProof/>
                <w:lang w:val="pt-BR"/>
              </w:rPr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D002901" wp14:editId="0A7EAF96">
                      <wp:extent cx="141605" cy="141605"/>
                      <wp:effectExtent l="0" t="0" r="0" b="0"/>
                      <wp:docPr id="264755185" name="Grupo 5" descr="Ícone de dica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0" y="0"/>
                                <a:chExt cx="141605" cy="141605"/>
                              </a:xfrm>
                            </wpg:grpSpPr>
                            <wps:wsp>
                              <wps:cNvPr id="66" name="Retângulo 66" descr="Retângulo azul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41605" cy="141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7" name="Forma livre 67" descr="Ícone de informação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8420" y="22225"/>
                                  <a:ext cx="24765" cy="97155"/>
                                </a:xfrm>
                                <a:custGeom>
                                  <a:avLst/>
                                  <a:gdLst>
                                    <a:gd name="T0" fmla="*/ 30 w 541"/>
                                    <a:gd name="T1" fmla="*/ 791 h 2151"/>
                                    <a:gd name="T2" fmla="*/ 511 w 541"/>
                                    <a:gd name="T3" fmla="*/ 791 h 2151"/>
                                    <a:gd name="T4" fmla="*/ 511 w 541"/>
                                    <a:gd name="T5" fmla="*/ 2151 h 2151"/>
                                    <a:gd name="T6" fmla="*/ 30 w 541"/>
                                    <a:gd name="T7" fmla="*/ 2151 h 2151"/>
                                    <a:gd name="T8" fmla="*/ 30 w 541"/>
                                    <a:gd name="T9" fmla="*/ 791 h 2151"/>
                                    <a:gd name="T10" fmla="*/ 271 w 541"/>
                                    <a:gd name="T11" fmla="*/ 0 h 2151"/>
                                    <a:gd name="T12" fmla="*/ 311 w 541"/>
                                    <a:gd name="T13" fmla="*/ 3 h 2151"/>
                                    <a:gd name="T14" fmla="*/ 349 w 541"/>
                                    <a:gd name="T15" fmla="*/ 11 h 2151"/>
                                    <a:gd name="T16" fmla="*/ 384 w 541"/>
                                    <a:gd name="T17" fmla="*/ 26 h 2151"/>
                                    <a:gd name="T18" fmla="*/ 418 w 541"/>
                                    <a:gd name="T19" fmla="*/ 44 h 2151"/>
                                    <a:gd name="T20" fmla="*/ 447 w 541"/>
                                    <a:gd name="T21" fmla="*/ 66 h 2151"/>
                                    <a:gd name="T22" fmla="*/ 475 w 541"/>
                                    <a:gd name="T23" fmla="*/ 93 h 2151"/>
                                    <a:gd name="T24" fmla="*/ 497 w 541"/>
                                    <a:gd name="T25" fmla="*/ 123 h 2151"/>
                                    <a:gd name="T26" fmla="*/ 516 w 541"/>
                                    <a:gd name="T27" fmla="*/ 157 h 2151"/>
                                    <a:gd name="T28" fmla="*/ 530 w 541"/>
                                    <a:gd name="T29" fmla="*/ 193 h 2151"/>
                                    <a:gd name="T30" fmla="*/ 538 w 541"/>
                                    <a:gd name="T31" fmla="*/ 230 h 2151"/>
                                    <a:gd name="T32" fmla="*/ 541 w 541"/>
                                    <a:gd name="T33" fmla="*/ 270 h 2151"/>
                                    <a:gd name="T34" fmla="*/ 538 w 541"/>
                                    <a:gd name="T35" fmla="*/ 310 h 2151"/>
                                    <a:gd name="T36" fmla="*/ 530 w 541"/>
                                    <a:gd name="T37" fmla="*/ 347 h 2151"/>
                                    <a:gd name="T38" fmla="*/ 516 w 541"/>
                                    <a:gd name="T39" fmla="*/ 384 h 2151"/>
                                    <a:gd name="T40" fmla="*/ 497 w 541"/>
                                    <a:gd name="T41" fmla="*/ 417 h 2151"/>
                                    <a:gd name="T42" fmla="*/ 475 w 541"/>
                                    <a:gd name="T43" fmla="*/ 447 h 2151"/>
                                    <a:gd name="T44" fmla="*/ 447 w 541"/>
                                    <a:gd name="T45" fmla="*/ 474 h 2151"/>
                                    <a:gd name="T46" fmla="*/ 418 w 541"/>
                                    <a:gd name="T47" fmla="*/ 496 h 2151"/>
                                    <a:gd name="T48" fmla="*/ 384 w 541"/>
                                    <a:gd name="T49" fmla="*/ 515 h 2151"/>
                                    <a:gd name="T50" fmla="*/ 349 w 541"/>
                                    <a:gd name="T51" fmla="*/ 529 h 2151"/>
                                    <a:gd name="T52" fmla="*/ 311 w 541"/>
                                    <a:gd name="T53" fmla="*/ 538 h 2151"/>
                                    <a:gd name="T54" fmla="*/ 271 w 541"/>
                                    <a:gd name="T55" fmla="*/ 540 h 2151"/>
                                    <a:gd name="T56" fmla="*/ 231 w 541"/>
                                    <a:gd name="T57" fmla="*/ 538 h 2151"/>
                                    <a:gd name="T58" fmla="*/ 193 w 541"/>
                                    <a:gd name="T59" fmla="*/ 529 h 2151"/>
                                    <a:gd name="T60" fmla="*/ 157 w 541"/>
                                    <a:gd name="T61" fmla="*/ 515 h 2151"/>
                                    <a:gd name="T62" fmla="*/ 125 w 541"/>
                                    <a:gd name="T63" fmla="*/ 496 h 2151"/>
                                    <a:gd name="T64" fmla="*/ 94 w 541"/>
                                    <a:gd name="T65" fmla="*/ 474 h 2151"/>
                                    <a:gd name="T66" fmla="*/ 68 w 541"/>
                                    <a:gd name="T67" fmla="*/ 447 h 2151"/>
                                    <a:gd name="T68" fmla="*/ 44 w 541"/>
                                    <a:gd name="T69" fmla="*/ 417 h 2151"/>
                                    <a:gd name="T70" fmla="*/ 26 w 541"/>
                                    <a:gd name="T71" fmla="*/ 384 h 2151"/>
                                    <a:gd name="T72" fmla="*/ 13 w 541"/>
                                    <a:gd name="T73" fmla="*/ 347 h 2151"/>
                                    <a:gd name="T74" fmla="*/ 3 w 541"/>
                                    <a:gd name="T75" fmla="*/ 310 h 2151"/>
                                    <a:gd name="T76" fmla="*/ 0 w 541"/>
                                    <a:gd name="T77" fmla="*/ 270 h 2151"/>
                                    <a:gd name="T78" fmla="*/ 3 w 541"/>
                                    <a:gd name="T79" fmla="*/ 230 h 2151"/>
                                    <a:gd name="T80" fmla="*/ 13 w 541"/>
                                    <a:gd name="T81" fmla="*/ 193 h 2151"/>
                                    <a:gd name="T82" fmla="*/ 26 w 541"/>
                                    <a:gd name="T83" fmla="*/ 157 h 2151"/>
                                    <a:gd name="T84" fmla="*/ 44 w 541"/>
                                    <a:gd name="T85" fmla="*/ 123 h 2151"/>
                                    <a:gd name="T86" fmla="*/ 68 w 541"/>
                                    <a:gd name="T87" fmla="*/ 93 h 2151"/>
                                    <a:gd name="T88" fmla="*/ 94 w 541"/>
                                    <a:gd name="T89" fmla="*/ 66 h 2151"/>
                                    <a:gd name="T90" fmla="*/ 125 w 541"/>
                                    <a:gd name="T91" fmla="*/ 44 h 2151"/>
                                    <a:gd name="T92" fmla="*/ 157 w 541"/>
                                    <a:gd name="T93" fmla="*/ 26 h 2151"/>
                                    <a:gd name="T94" fmla="*/ 193 w 541"/>
                                    <a:gd name="T95" fmla="*/ 11 h 2151"/>
                                    <a:gd name="T96" fmla="*/ 231 w 541"/>
                                    <a:gd name="T97" fmla="*/ 3 h 2151"/>
                                    <a:gd name="T98" fmla="*/ 271 w 541"/>
                                    <a:gd name="T99" fmla="*/ 0 h 21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541" h="2151">
                                      <a:moveTo>
                                        <a:pt x="30" y="791"/>
                                      </a:moveTo>
                                      <a:lnTo>
                                        <a:pt x="511" y="791"/>
                                      </a:lnTo>
                                      <a:lnTo>
                                        <a:pt x="511" y="2151"/>
                                      </a:lnTo>
                                      <a:lnTo>
                                        <a:pt x="30" y="2151"/>
                                      </a:lnTo>
                                      <a:lnTo>
                                        <a:pt x="30" y="791"/>
                                      </a:lnTo>
                                      <a:close/>
                                      <a:moveTo>
                                        <a:pt x="271" y="0"/>
                                      </a:moveTo>
                                      <a:lnTo>
                                        <a:pt x="311" y="3"/>
                                      </a:lnTo>
                                      <a:lnTo>
                                        <a:pt x="349" y="11"/>
                                      </a:lnTo>
                                      <a:lnTo>
                                        <a:pt x="384" y="26"/>
                                      </a:lnTo>
                                      <a:lnTo>
                                        <a:pt x="418" y="44"/>
                                      </a:lnTo>
                                      <a:lnTo>
                                        <a:pt x="447" y="66"/>
                                      </a:lnTo>
                                      <a:lnTo>
                                        <a:pt x="475" y="93"/>
                                      </a:lnTo>
                                      <a:lnTo>
                                        <a:pt x="497" y="123"/>
                                      </a:lnTo>
                                      <a:lnTo>
                                        <a:pt x="516" y="157"/>
                                      </a:lnTo>
                                      <a:lnTo>
                                        <a:pt x="530" y="193"/>
                                      </a:lnTo>
                                      <a:lnTo>
                                        <a:pt x="538" y="230"/>
                                      </a:lnTo>
                                      <a:lnTo>
                                        <a:pt x="541" y="270"/>
                                      </a:lnTo>
                                      <a:lnTo>
                                        <a:pt x="538" y="310"/>
                                      </a:lnTo>
                                      <a:lnTo>
                                        <a:pt x="530" y="347"/>
                                      </a:lnTo>
                                      <a:lnTo>
                                        <a:pt x="516" y="384"/>
                                      </a:lnTo>
                                      <a:lnTo>
                                        <a:pt x="497" y="417"/>
                                      </a:lnTo>
                                      <a:lnTo>
                                        <a:pt x="475" y="447"/>
                                      </a:lnTo>
                                      <a:lnTo>
                                        <a:pt x="447" y="474"/>
                                      </a:lnTo>
                                      <a:lnTo>
                                        <a:pt x="418" y="496"/>
                                      </a:lnTo>
                                      <a:lnTo>
                                        <a:pt x="384" y="515"/>
                                      </a:lnTo>
                                      <a:lnTo>
                                        <a:pt x="349" y="529"/>
                                      </a:lnTo>
                                      <a:lnTo>
                                        <a:pt x="311" y="538"/>
                                      </a:lnTo>
                                      <a:lnTo>
                                        <a:pt x="271" y="540"/>
                                      </a:lnTo>
                                      <a:lnTo>
                                        <a:pt x="231" y="538"/>
                                      </a:lnTo>
                                      <a:lnTo>
                                        <a:pt x="193" y="529"/>
                                      </a:lnTo>
                                      <a:lnTo>
                                        <a:pt x="157" y="515"/>
                                      </a:lnTo>
                                      <a:lnTo>
                                        <a:pt x="125" y="496"/>
                                      </a:lnTo>
                                      <a:lnTo>
                                        <a:pt x="94" y="474"/>
                                      </a:lnTo>
                                      <a:lnTo>
                                        <a:pt x="68" y="447"/>
                                      </a:lnTo>
                                      <a:lnTo>
                                        <a:pt x="44" y="417"/>
                                      </a:lnTo>
                                      <a:lnTo>
                                        <a:pt x="26" y="384"/>
                                      </a:lnTo>
                                      <a:lnTo>
                                        <a:pt x="13" y="347"/>
                                      </a:lnTo>
                                      <a:lnTo>
                                        <a:pt x="3" y="31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13" y="193"/>
                                      </a:lnTo>
                                      <a:lnTo>
                                        <a:pt x="26" y="157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8" y="93"/>
                                      </a:lnTo>
                                      <a:lnTo>
                                        <a:pt x="94" y="66"/>
                                      </a:lnTo>
                                      <a:lnTo>
                                        <a:pt x="125" y="44"/>
                                      </a:lnTo>
                                      <a:lnTo>
                                        <a:pt x="157" y="26"/>
                                      </a:lnTo>
                                      <a:lnTo>
                                        <a:pt x="193" y="11"/>
                                      </a:lnTo>
                                      <a:lnTo>
                                        <a:pt x="231" y="3"/>
                                      </a:lnTo>
                                      <a:lnTo>
                                        <a:pt x="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 xmlns:w="http://schemas.openxmlformats.org/wordprocessingml/2006/main">
                    <v:group xmlns:w14="http://schemas.microsoft.com/office/word/2010/wordml" xmlns:o="urn:schemas-microsoft-com:office:office" xmlns:v="urn:schemas-microsoft-com:vml" id="Grupo 5" style="width:11.15pt;height:11.15pt;mso-position-horizontal-relative:char;mso-position-vertical-relative:line" alt="Ícone de dica" coordsize="141605,141605" o:spid="_x0000_s1026" w14:anchorId="00365B1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">
                      <v:rect id="Retângulo 66" style="position:absolute;width:141605;height:141605;visibility:visible;mso-wrap-style:square;v-text-anchor:top" alt="Retângulo azul" o:spid="_x0000_s1027" fillcolor="#2e74b5 [2404]" stroked="f" strokeweight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"/>
                      <v:shape id="Forma livre 67" style="position:absolute;left:58420;top:22225;width:24765;height:97155;visibility:visible;mso-wrap-style:square;v-text-anchor:top" alt="Ícone de informação" coordsize="541,2151" o:spid="_x0000_s1028" stroked="f" strokeweight="0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">
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<o:lock v:ext="edit" verticies="t"/>
                      </v:shape>
                      <w10:anchorlock xmlns:w10="urn:schemas-microsoft-com:office:word"/>
                    </v:group>
                  </w:pict>
                </mc:Fallback>
              </mc:AlternateContent>
            </w:r>
          </w:p>
        </w:tc>
        <w:tc>
          <w:tcPr>
            <w:tcW w:w="8470" w:type="dxa"/>
            <w:vAlign w:val="center"/>
          </w:tcPr>
          <w:p>
            <w:pPr>
              <w:jc w:val="both"/>
            </w:pPr>
            <w:r>
              <w:t>Redu??o do esfor?o operacional, melhor distribui??o das atividades da equipe e ganho indireto de produtividade ao realocar capacidade humana para outras demandas.</w:t>
            </w:r>
          </w:p>
        </w:tc>
      </w:tr>
    </w:tbl>
    <w:p w14:paraId="75E3015C" w14:textId="1765D1DC" w:rsidR="4DD57A66" w:rsidRDefault="041C058C" w:rsidP="378079E3">
      <w:pPr>
        <w:pStyle w:val="Ttulo2"/>
        <w:numPr>
          <w:ilvl w:val="0"/>
          <w:numId w:val="0"/>
        </w:numPr>
        <w:ind w:left="-360"/>
        <w:rPr>
          <w:rFonts w:ascii="Arial" w:eastAsia="Arial" w:hAnsi="Arial" w:cs="Arial"/>
          <w:noProof/>
          <w:szCs w:val="24"/>
          <w:lang w:val="pt-BR"/>
        </w:rPr>
      </w:pPr>
      <w:r>
        <w:t>4.1: Resultados iniciais</w:t>
      </w:r>
    </w:p>
    <w:p w14:paraId="680D19F0" w14:textId="52BE21FD" w:rsidR="4DD57A66" w:rsidRDefault="041C058C" w:rsidP="378079E3">
      <w:pPr>
        <w:numPr>
          <w:ilvl w:val="0"/>
          <w:numId w:val="0"/>
        </w:numPr>
        <w:ind w:hanging="360"/>
        <w:jc w:val="both"/>
        <w:rPr>
          <w:rFonts w:ascii="Arial" w:eastAsia="Arial" w:hAnsi="Arial" w:cs="Arial"/>
          <w:noProof/>
          <w:szCs w:val="24"/>
          <w:lang w:val="pt-BR"/>
        </w:rPr>
      </w:pPr>
      <w:r>
        <w:t>A solu??o passou a executar relat?rios com menor interven??o manual, padronizando a rotina e reduzindo o tempo necess?rio para iniciar e concluir cada opera??o.</w:t>
      </w:r>
    </w:p>
    <w:p w14:paraId="32F3051F" w14:textId="1007F8D5" w:rsidR="4DD57A66" w:rsidRDefault="041C058C" w:rsidP="378079E3">
      <w:pPr>
        <w:pStyle w:val="Ttulo2"/>
        <w:numPr>
          <w:ilvl w:val="0"/>
          <w:numId w:val="0"/>
        </w:numPr>
        <w:ind w:left="-360"/>
        <w:jc w:val="both"/>
        <w:rPr>
          <w:rFonts w:ascii="Arial" w:eastAsia="Arial" w:hAnsi="Arial" w:cs="Arial"/>
          <w:noProof/>
          <w:szCs w:val="24"/>
          <w:lang w:val="pt-BR"/>
        </w:rPr>
      </w:pPr>
      <w:r>
        <w:t>4.2: Ganhos percebidos</w:t>
      </w:r>
    </w:p>
    <w:p w14:paraId="4376F0BF" w14:textId="790C6C82" w:rsidR="4DD57A66" w:rsidRDefault="4DD57A66" w:rsidP="4DD57A66">
      <w:pPr>
        <w:jc w:val="both"/>
        <w:rPr>
          <w:noProof/>
          <w:lang w:val="pt-BR"/>
        </w:rPr>
      </w:pPr>
      <w:r>
        <w:t>A equipe ganhou agilidade, previsibilidade e melhor aproveitamento da jornada, com menos tempo dedicado a tarefas repetitivas dentro do sistema.</w:t>
      </w:r>
    </w:p>
    <w:p>
      <w:pPr>
        <w:pStyle w:val="Ttulo2"/>
        <w:jc w:val="both"/>
      </w:pPr>
      <w:r>
        <w:t>4.3: Impactos observados</w:t>
      </w:r>
    </w:p>
    <w:p>
      <w:pPr>
        <w:jc w:val="both"/>
      </w:pPr>
      <w:r>
        <w:t>Al?m da otimiza??o do fluxo de trabalho, a automa??o liberou uma pessoa da opera??o para apoiar o desenvolvimento de outras tarefas, ampliando a capacidade do time sem aumento de quadro.</w:t>
      </w:r>
    </w:p>
    <w:p>
      <w:pPr>
        <w:pStyle w:val="Ttulo2"/>
      </w:pPr>
      <w:r>
        <w:t>4.0: Finaliza??o</w:t>
      </w:r>
    </w:p>
    <w:p>
      <w:pPr>
        <w:jc w:val="both"/>
      </w:pPr>
      <w:r>
        <w:t>Este documento consolida as informa??es essenciais do projeto de automa??o AppCapta??o, registrando o contexto da demanda, a solu??o implementada e os benef?cios alcan?ados para a opera??o.</w:t>
      </w:r>
    </w:p>
    <w:p w14:paraId="09AADB8B" w14:textId="27C6795E" w:rsidR="0162494E" w:rsidRDefault="78F0FCB2" w:rsidP="4DD57A66">
      <w:pPr>
        <w:numPr>
          <w:ilvl w:val="0"/>
          <w:numId w:val="0"/>
        </w:numPr>
        <w:jc w:val="both"/>
        <w:rPr>
          <w:noProof/>
          <w:lang w:val="pt-BR"/>
        </w:rPr>
      </w:pPr>
      <w:r>
        <w:t>Com a assinatura abaixo, os respons?veis confirmam a veracidade das informa??es apresentadas e a aprova??o da entrega executiva do projeto.</w:t>
      </w:r>
    </w:p>
    <w:p w14:paraId="6097BE5B" w14:textId="559A7746" w:rsidR="003312ED" w:rsidRPr="005F47CD" w:rsidRDefault="0162494E" w:rsidP="1CA91518">
      <w:pPr>
        <w:spacing w:before="240" w:after="240"/>
        <w:jc w:val="both"/>
        <w:rPr>
          <w:rFonts w:ascii="Arial" w:eastAsia="Arial" w:hAnsi="Arial" w:cs="Arial"/>
          <w:noProof/>
          <w:lang w:val="pt-BR"/>
        </w:rPr>
      </w:pPr>
      <w:r/>
    </w:p>
    <w:p w14:paraId="5F80BEC0" w14:textId="21C3733A" w:rsidR="003312ED" w:rsidRPr="005F47CD" w:rsidRDefault="0162494E" w:rsidP="1CA91518">
      <w:pPr>
        <w:spacing w:before="240" w:after="240"/>
        <w:jc w:val="both"/>
      </w:pPr>
      <w:r/>
    </w:p>
    <w:p w14:paraId="76D371D3" w14:textId="1E090A5B" w:rsidR="003312ED" w:rsidRPr="005F47CD" w:rsidRDefault="003312ED" w:rsidP="1CA91518">
      <w:pPr>
        <w:jc w:val="center"/>
        <w:rPr>
          <w:noProof/>
          <w:lang w:val="pt-BR"/>
        </w:rPr>
      </w:pPr>
      <w:r/>
    </w:p>
    <w:p w14:paraId="72BC855A" w14:textId="0BDFCA9D" w:rsidR="1CA91518" w:rsidRDefault="1CA91518" w:rsidP="1CA91518">
      <w:pPr>
        <w:rPr>
          <w:noProof/>
          <w:lang w:val="pt-BR"/>
        </w:rPr>
      </w:pPr>
      <w:r/>
    </w:p>
    <w:p w14:paraId="5F7DFD52" w14:textId="3E6C1D99" w:rsidR="488A08A0" w:rsidRDefault="488A08A0" w:rsidP="1CA91518">
      <w:pPr>
        <w:jc w:val="center"/>
        <w:rPr>
          <w:noProof/>
          <w:lang w:val="pt-BR"/>
        </w:rPr>
      </w:pPr>
      <w:r w:rsidRPr="1CA91518">
        <w:rPr>
          <w:noProof/>
          <w:lang w:val="pt-BR"/>
        </w:rPr>
        <w:t>____________________________________</w:t>
      </w:r>
      <w:r>
        <w:br/>
      </w:r>
      <w:r w:rsidR="675697F6" w:rsidRPr="1CA91518">
        <w:rPr>
          <w:noProof/>
          <w:lang w:val="pt-BR"/>
        </w:rPr>
        <w:t>Assinatura Coordenador Performance</w:t>
      </w:r>
    </w:p>
    <w:p w14:paraId="79EE6E1F" w14:textId="30727C9A" w:rsidR="1CA91518" w:rsidRDefault="1CA91518" w:rsidP="1CA91518">
      <w:pPr>
        <w:jc w:val="center"/>
        <w:rPr>
          <w:noProof/>
          <w:lang w:val="pt-BR"/>
        </w:rPr>
      </w:pPr>
    </w:p>
    <w:p w14:paraId="5B4E0FF2" w14:textId="57AC06D2" w:rsidR="54DA22A2" w:rsidRDefault="54DA22A2" w:rsidP="54DA22A2">
      <w:pPr>
        <w:rPr>
          <w:noProof/>
          <w:lang w:val="pt-BR"/>
        </w:rPr>
      </w:pPr>
    </w:p>
    <w:p w14:paraId="23368797" w14:textId="7FBDE67D" w:rsidR="1CA91518" w:rsidRDefault="3C7B2A78" w:rsidP="1CA91518">
      <w:pPr>
        <w:jc w:val="center"/>
        <w:rPr>
          <w:noProof/>
          <w:lang w:val="pt-BR"/>
        </w:rPr>
      </w:pPr>
      <w:r w:rsidRPr="54DA22A2">
        <w:rPr>
          <w:noProof/>
          <w:lang w:val="pt-BR"/>
        </w:rPr>
        <w:t>____________________________________</w:t>
      </w:r>
      <w:r w:rsidR="1CA91518">
        <w:br/>
      </w:r>
      <w:r w:rsidRPr="54DA22A2">
        <w:rPr>
          <w:noProof/>
          <w:lang w:val="pt-BR"/>
        </w:rPr>
        <w:t>Assinatura Gestor do Projeto</w:t>
      </w:r>
    </w:p>
    <w:p w14:paraId="56A77778" w14:textId="399C79DA" w:rsidR="1CA91518" w:rsidRDefault="1CA91518" w:rsidP="1CA91518">
      <w:pPr>
        <w:rPr>
          <w:noProof/>
          <w:lang w:val="pt-BR"/>
        </w:rPr>
      </w:pPr>
    </w:p>
    <w:p w14:paraId="6D05F388" w14:textId="1DF7FBA4" w:rsidR="54DA22A2" w:rsidRDefault="54DA22A2" w:rsidP="54DA22A2">
      <w:pPr>
        <w:rPr>
          <w:noProof/>
          <w:lang w:val="pt-BR"/>
        </w:rPr>
      </w:pPr>
    </w:p>
    <w:p w14:paraId="6588B849" w14:textId="75E6A13A" w:rsidR="675697F6" w:rsidRDefault="675697F6" w:rsidP="1CA91518">
      <w:pPr>
        <w:jc w:val="center"/>
        <w:rPr>
          <w:noProof/>
          <w:lang w:val="pt-BR"/>
        </w:rPr>
      </w:pPr>
      <w:r w:rsidRPr="1CA91518">
        <w:rPr>
          <w:noProof/>
          <w:lang w:val="pt-BR"/>
        </w:rPr>
        <w:t>____________________________________</w:t>
      </w:r>
      <w:r>
        <w:br/>
      </w:r>
      <w:r w:rsidRPr="1CA91518">
        <w:rPr>
          <w:noProof/>
          <w:lang w:val="pt-BR"/>
        </w:rPr>
        <w:t>Assinatura Coordenador Área Receptora</w:t>
      </w:r>
    </w:p>
    <w:p w14:paraId="7DDA4BAB" w14:textId="73C8A7B7" w:rsidR="1CA91518" w:rsidRDefault="1CA91518" w:rsidP="1CA91518">
      <w:pPr>
        <w:rPr>
          <w:noProof/>
          <w:lang w:val="pt-BR"/>
        </w:rPr>
      </w:pPr>
    </w:p>
    <w:p w14:paraId="59A69C3B" w14:textId="5D08B026" w:rsidR="1CA91518" w:rsidRDefault="1CA91518" w:rsidP="1CA91518">
      <w:pPr>
        <w:rPr>
          <w:noProof/>
          <w:lang w:val="pt-BR"/>
        </w:rPr>
      </w:pPr>
    </w:p>
    <w:p w14:paraId="1CC3DCBE" w14:textId="0D87F14C" w:rsidR="1CA91518" w:rsidRDefault="1CA91518" w:rsidP="1CA91518">
      <w:pPr>
        <w:rPr>
          <w:noProof/>
          <w:lang w:val="pt-BR"/>
        </w:rPr>
      </w:pPr>
    </w:p>
    <w:p w14:paraId="1254BD7E" w14:textId="2D1B2FC5" w:rsidR="1CA91518" w:rsidRDefault="1CA91518" w:rsidP="1CA91518">
      <w:pPr>
        <w:rPr>
          <w:noProof/>
          <w:lang w:val="pt-BR"/>
        </w:rPr>
      </w:pPr>
    </w:p>
    <w:sectPr w:rsidR="1CA91518" w:rsidSect="007560D6">
      <w:footerReference w:type="default" r:id="rId10"/>
      <w:pgSz w:w="11906" w:h="16838" w:code="9"/>
      <w:pgMar w:top="1440" w:right="1440" w:bottom="1440" w:left="1440" w:header="720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59CDDC" w14:textId="77777777" w:rsidR="00FB73E8" w:rsidRDefault="00FB73E8">
      <w:pPr>
        <w:spacing w:after="0" w:line="240" w:lineRule="auto"/>
      </w:pPr>
      <w:r>
        <w:separator/>
      </w:r>
    </w:p>
  </w:endnote>
  <w:endnote w:type="continuationSeparator" w:id="0">
    <w:p w14:paraId="454F617B" w14:textId="77777777" w:rsidR="00FB73E8" w:rsidRDefault="00FB73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YouYuan">
    <w:altName w:val="幼圆"/>
    <w:charset w:val="86"/>
    <w:family w:val="modern"/>
    <w:pitch w:val="fixed"/>
    <w:sig w:usb0="00000001" w:usb1="080E0000" w:usb2="00000010" w:usb3="00000000" w:csb0="0004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1D817" w14:textId="18763BD4" w:rsidR="001E042A" w:rsidRDefault="001E042A" w:rsidP="001E042A">
    <w:pPr>
      <w:pStyle w:val="Rodap"/>
    </w:pPr>
    <w:r w:rsidRPr="001E042A">
      <w:rPr>
        <w:lang w:val="pt-BR" w:bidi="pt-BR"/>
      </w:rPr>
      <w:fldChar w:fldCharType="begin"/>
    </w:r>
    <w:r w:rsidRPr="001E042A">
      <w:rPr>
        <w:lang w:val="pt-BR" w:bidi="pt-BR"/>
      </w:rPr>
      <w:instrText xml:space="preserve"> PAGE   \* MERGEFORMAT </w:instrText>
    </w:r>
    <w:r w:rsidRPr="001E042A">
      <w:rPr>
        <w:lang w:val="pt-BR" w:bidi="pt-BR"/>
      </w:rPr>
      <w:fldChar w:fldCharType="separate"/>
    </w:r>
    <w:r w:rsidR="00D57E3E">
      <w:rPr>
        <w:lang w:val="pt-BR" w:bidi="pt-BR"/>
      </w:rPr>
      <w:t>1</w:t>
    </w:r>
    <w:r w:rsidRPr="001E042A">
      <w:rPr>
        <w:lang w:val="pt-BR" w:bidi="pt-B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AB5010" w14:textId="77777777" w:rsidR="00FB73E8" w:rsidRDefault="00FB73E8">
      <w:pPr>
        <w:spacing w:after="0" w:line="240" w:lineRule="auto"/>
      </w:pPr>
      <w:r>
        <w:separator/>
      </w:r>
    </w:p>
  </w:footnote>
  <w:footnote w:type="continuationSeparator" w:id="0">
    <w:p w14:paraId="6A44A141" w14:textId="77777777" w:rsidR="00FB73E8" w:rsidRDefault="00FB73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A24C16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532106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7C49E0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2E0BE8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54207C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37AAA3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31E90D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48A6F7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C787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04C5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BD582D"/>
    <w:multiLevelType w:val="hybridMultilevel"/>
    <w:tmpl w:val="E36C5F02"/>
    <w:lvl w:ilvl="0" w:tplc="FFFFFFFF">
      <w:start w:val="1"/>
      <w:numFmt w:val="decimal"/>
      <w:pStyle w:val="Ttulo2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787987"/>
    <w:multiLevelType w:val="multilevel"/>
    <w:tmpl w:val="DBDC0512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2E74B5" w:themeColor="accent1" w:themeShade="BF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color w:val="2E74B5" w:themeColor="accent1" w:themeShade="BF"/>
      </w:rPr>
    </w:lvl>
    <w:lvl w:ilvl="2">
      <w:start w:val="1"/>
      <w:numFmt w:val="decimal"/>
      <w:lvlText w:val="%3."/>
      <w:lvlJc w:val="right"/>
      <w:pPr>
        <w:ind w:left="2160" w:hanging="180"/>
      </w:pPr>
      <w:rPr>
        <w:rFonts w:hint="default"/>
        <w:color w:val="2E74B5" w:themeColor="accent1" w:themeShade="BF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color w:val="2E74B5" w:themeColor="accent1" w:themeShade="BF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  <w:color w:val="2E74B5" w:themeColor="accent1" w:themeShade="BF"/>
      </w:rPr>
    </w:lvl>
    <w:lvl w:ilvl="5">
      <w:start w:val="1"/>
      <w:numFmt w:val="decimal"/>
      <w:lvlText w:val="%6."/>
      <w:lvlJc w:val="right"/>
      <w:pPr>
        <w:ind w:left="4320" w:hanging="180"/>
      </w:pPr>
      <w:rPr>
        <w:rFonts w:hint="default"/>
        <w:color w:val="2E74B5" w:themeColor="accent1" w:themeShade="BF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color w:val="2E74B5" w:themeColor="accent1" w:themeShade="BF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  <w:color w:val="2E74B5" w:themeColor="accent1" w:themeShade="BF"/>
      </w:rPr>
    </w:lvl>
    <w:lvl w:ilvl="8">
      <w:start w:val="1"/>
      <w:numFmt w:val="decimal"/>
      <w:lvlText w:val="%9."/>
      <w:lvlJc w:val="right"/>
      <w:pPr>
        <w:ind w:left="6480" w:hanging="180"/>
      </w:pPr>
      <w:rPr>
        <w:rFonts w:hint="default"/>
        <w:color w:val="2E74B5" w:themeColor="accent1" w:themeShade="BF"/>
      </w:rPr>
    </w:lvl>
  </w:abstractNum>
  <w:abstractNum w:abstractNumId="12" w15:restartNumberingAfterBreak="0">
    <w:nsid w:val="649C408D"/>
    <w:multiLevelType w:val="hybridMultilevel"/>
    <w:tmpl w:val="7FD23868"/>
    <w:lvl w:ilvl="0" w:tplc="6FB4B6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0D020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5E078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1A04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BEA1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4D0DC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BACE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D60B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D2A9F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7E5D71"/>
    <w:multiLevelType w:val="multilevel"/>
    <w:tmpl w:val="5F92E4C4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432" w:hanging="288"/>
      </w:pPr>
      <w:rPr>
        <w:rFonts w:ascii="Symbol" w:hAnsi="Symbol" w:hint="default"/>
        <w:color w:val="2E74B5" w:themeColor="accent1" w:themeShade="B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2E74B5" w:themeColor="accent1" w:themeShade="BF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2E74B5" w:themeColor="accent1" w:themeShade="BF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2E74B5" w:themeColor="accent1" w:themeShade="BF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  <w:color w:val="2E74B5" w:themeColor="accent1" w:themeShade="BF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  <w:color w:val="2E74B5" w:themeColor="accent1" w:themeShade="BF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2E74B5" w:themeColor="accent1" w:themeShade="BF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  <w:color w:val="2E74B5" w:themeColor="accent1" w:themeShade="BF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  <w:color w:val="2E74B5" w:themeColor="accent1" w:themeShade="BF"/>
      </w:rPr>
    </w:lvl>
  </w:abstractNum>
  <w:num w:numId="1" w16cid:durableId="6450869">
    <w:abstractNumId w:val="12"/>
  </w:num>
  <w:num w:numId="2" w16cid:durableId="554467278">
    <w:abstractNumId w:val="9"/>
  </w:num>
  <w:num w:numId="3" w16cid:durableId="1229464798">
    <w:abstractNumId w:val="13"/>
  </w:num>
  <w:num w:numId="4" w16cid:durableId="877205269">
    <w:abstractNumId w:val="13"/>
    <w:lvlOverride w:ilvl="0">
      <w:startOverride w:val="1"/>
    </w:lvlOverride>
  </w:num>
  <w:num w:numId="5" w16cid:durableId="409624526">
    <w:abstractNumId w:val="10"/>
  </w:num>
  <w:num w:numId="6" w16cid:durableId="635374298">
    <w:abstractNumId w:val="7"/>
  </w:num>
  <w:num w:numId="7" w16cid:durableId="928808523">
    <w:abstractNumId w:val="6"/>
  </w:num>
  <w:num w:numId="8" w16cid:durableId="1775979330">
    <w:abstractNumId w:val="5"/>
  </w:num>
  <w:num w:numId="9" w16cid:durableId="1789352266">
    <w:abstractNumId w:val="4"/>
  </w:num>
  <w:num w:numId="10" w16cid:durableId="921063606">
    <w:abstractNumId w:val="8"/>
  </w:num>
  <w:num w:numId="11" w16cid:durableId="289168171">
    <w:abstractNumId w:val="3"/>
  </w:num>
  <w:num w:numId="12" w16cid:durableId="1824737400">
    <w:abstractNumId w:val="2"/>
  </w:num>
  <w:num w:numId="13" w16cid:durableId="753746325">
    <w:abstractNumId w:val="1"/>
  </w:num>
  <w:num w:numId="14" w16cid:durableId="1914581713">
    <w:abstractNumId w:val="0"/>
  </w:num>
  <w:num w:numId="15" w16cid:durableId="58773289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7937394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removePersonalInformation/>
  <w:removeDateAndTime/>
  <w:proofState w:spelling="clean" w:grammar="clean"/>
  <w:defaultTabStop w:val="720"/>
  <w:hyphenationZone w:val="425"/>
  <w:defaultTableStyle w:val="Tabeladeescopodoprojeto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2ED"/>
    <w:rsid w:val="00083B37"/>
    <w:rsid w:val="000A0612"/>
    <w:rsid w:val="001A3A1A"/>
    <w:rsid w:val="001A728E"/>
    <w:rsid w:val="001E042A"/>
    <w:rsid w:val="00225505"/>
    <w:rsid w:val="00230F8C"/>
    <w:rsid w:val="002A3B74"/>
    <w:rsid w:val="002A3C64"/>
    <w:rsid w:val="003312ED"/>
    <w:rsid w:val="003514C5"/>
    <w:rsid w:val="004018C1"/>
    <w:rsid w:val="004727F4"/>
    <w:rsid w:val="004A0A8D"/>
    <w:rsid w:val="004A4DCF"/>
    <w:rsid w:val="00575B92"/>
    <w:rsid w:val="005D4DC9"/>
    <w:rsid w:val="005F47CD"/>
    <w:rsid w:val="005F7999"/>
    <w:rsid w:val="00626EDA"/>
    <w:rsid w:val="00670CC1"/>
    <w:rsid w:val="006D7FF8"/>
    <w:rsid w:val="006F0225"/>
    <w:rsid w:val="00704472"/>
    <w:rsid w:val="00705968"/>
    <w:rsid w:val="007560D6"/>
    <w:rsid w:val="007670E4"/>
    <w:rsid w:val="00784EDF"/>
    <w:rsid w:val="00791457"/>
    <w:rsid w:val="007F372E"/>
    <w:rsid w:val="00827FD7"/>
    <w:rsid w:val="00834D86"/>
    <w:rsid w:val="008A4836"/>
    <w:rsid w:val="008D5E06"/>
    <w:rsid w:val="008D6D77"/>
    <w:rsid w:val="008E3E2F"/>
    <w:rsid w:val="00954BFF"/>
    <w:rsid w:val="009A62F6"/>
    <w:rsid w:val="00AA316B"/>
    <w:rsid w:val="00B85030"/>
    <w:rsid w:val="00BC1FD2"/>
    <w:rsid w:val="00C92C41"/>
    <w:rsid w:val="00CA54F3"/>
    <w:rsid w:val="00D57E3E"/>
    <w:rsid w:val="00DB24CB"/>
    <w:rsid w:val="00DF5013"/>
    <w:rsid w:val="00E05392"/>
    <w:rsid w:val="00E335BE"/>
    <w:rsid w:val="00E9640A"/>
    <w:rsid w:val="00EE6E11"/>
    <w:rsid w:val="00F1586E"/>
    <w:rsid w:val="00FB73E8"/>
    <w:rsid w:val="0162494E"/>
    <w:rsid w:val="018ECD66"/>
    <w:rsid w:val="023A7EE8"/>
    <w:rsid w:val="02FF3FF3"/>
    <w:rsid w:val="041C058C"/>
    <w:rsid w:val="069AB745"/>
    <w:rsid w:val="080307EA"/>
    <w:rsid w:val="0A3A982C"/>
    <w:rsid w:val="0B671C76"/>
    <w:rsid w:val="0BDD2B66"/>
    <w:rsid w:val="0D71E7D7"/>
    <w:rsid w:val="0E45A3A6"/>
    <w:rsid w:val="0ED451EE"/>
    <w:rsid w:val="0F2AED28"/>
    <w:rsid w:val="10942BC6"/>
    <w:rsid w:val="1193B818"/>
    <w:rsid w:val="1255BC7A"/>
    <w:rsid w:val="13CDC449"/>
    <w:rsid w:val="140DCD1B"/>
    <w:rsid w:val="1410C405"/>
    <w:rsid w:val="141B4105"/>
    <w:rsid w:val="14646779"/>
    <w:rsid w:val="14EB22F6"/>
    <w:rsid w:val="15034B1E"/>
    <w:rsid w:val="1607B80F"/>
    <w:rsid w:val="17CCD366"/>
    <w:rsid w:val="184C66FE"/>
    <w:rsid w:val="18FFD4B5"/>
    <w:rsid w:val="1AE5F18A"/>
    <w:rsid w:val="1B5DA4F1"/>
    <w:rsid w:val="1CA26A57"/>
    <w:rsid w:val="1CA91518"/>
    <w:rsid w:val="1E5BBCBB"/>
    <w:rsid w:val="1F34D0E0"/>
    <w:rsid w:val="22B6D350"/>
    <w:rsid w:val="237F4692"/>
    <w:rsid w:val="2503A864"/>
    <w:rsid w:val="254C0F53"/>
    <w:rsid w:val="2592BBA7"/>
    <w:rsid w:val="264AFC06"/>
    <w:rsid w:val="27CF81EC"/>
    <w:rsid w:val="2945105D"/>
    <w:rsid w:val="2AA1B5FE"/>
    <w:rsid w:val="2BEC002A"/>
    <w:rsid w:val="2D0322A9"/>
    <w:rsid w:val="2E8C81FD"/>
    <w:rsid w:val="301CFBA7"/>
    <w:rsid w:val="3085DB6E"/>
    <w:rsid w:val="308A673E"/>
    <w:rsid w:val="32B2D6AF"/>
    <w:rsid w:val="3384EB9B"/>
    <w:rsid w:val="35843589"/>
    <w:rsid w:val="358780FE"/>
    <w:rsid w:val="3609BE7C"/>
    <w:rsid w:val="36EFA980"/>
    <w:rsid w:val="378079E3"/>
    <w:rsid w:val="38FF2106"/>
    <w:rsid w:val="3900C66C"/>
    <w:rsid w:val="3A72C075"/>
    <w:rsid w:val="3AD48332"/>
    <w:rsid w:val="3AFF91BB"/>
    <w:rsid w:val="3C7B2A78"/>
    <w:rsid w:val="3C9A0F0E"/>
    <w:rsid w:val="3F159006"/>
    <w:rsid w:val="3F90B9C5"/>
    <w:rsid w:val="409A3B76"/>
    <w:rsid w:val="40B3F90D"/>
    <w:rsid w:val="41A2D309"/>
    <w:rsid w:val="42884E27"/>
    <w:rsid w:val="443E4E1E"/>
    <w:rsid w:val="4723BC58"/>
    <w:rsid w:val="47843F39"/>
    <w:rsid w:val="488A08A0"/>
    <w:rsid w:val="491C3C9B"/>
    <w:rsid w:val="49A1DB6B"/>
    <w:rsid w:val="4A152C6A"/>
    <w:rsid w:val="4ADB01DE"/>
    <w:rsid w:val="4AEED054"/>
    <w:rsid w:val="4CD7F77F"/>
    <w:rsid w:val="4DD57A66"/>
    <w:rsid w:val="4E196418"/>
    <w:rsid w:val="4FF64E49"/>
    <w:rsid w:val="51AB6A30"/>
    <w:rsid w:val="51EA752E"/>
    <w:rsid w:val="51FF203B"/>
    <w:rsid w:val="52C756BA"/>
    <w:rsid w:val="53DAD19F"/>
    <w:rsid w:val="54DA22A2"/>
    <w:rsid w:val="54DB1980"/>
    <w:rsid w:val="551CF3C8"/>
    <w:rsid w:val="5592BBF3"/>
    <w:rsid w:val="562361E2"/>
    <w:rsid w:val="56BBB3D2"/>
    <w:rsid w:val="56BBFFFE"/>
    <w:rsid w:val="56C1611B"/>
    <w:rsid w:val="56EAC4F7"/>
    <w:rsid w:val="582F4C4D"/>
    <w:rsid w:val="58C9FA18"/>
    <w:rsid w:val="5B3DAA2E"/>
    <w:rsid w:val="5C4FC11B"/>
    <w:rsid w:val="5DF4EEEE"/>
    <w:rsid w:val="618D0164"/>
    <w:rsid w:val="624999E9"/>
    <w:rsid w:val="63531EFF"/>
    <w:rsid w:val="64A0D450"/>
    <w:rsid w:val="66E97F7B"/>
    <w:rsid w:val="6718BA90"/>
    <w:rsid w:val="6720EDE0"/>
    <w:rsid w:val="675697F6"/>
    <w:rsid w:val="68163C59"/>
    <w:rsid w:val="6AF85B48"/>
    <w:rsid w:val="6DECEAE8"/>
    <w:rsid w:val="702718CA"/>
    <w:rsid w:val="70362BD4"/>
    <w:rsid w:val="70FC8FC9"/>
    <w:rsid w:val="7114F90E"/>
    <w:rsid w:val="713DC255"/>
    <w:rsid w:val="721FAF9E"/>
    <w:rsid w:val="724BA60A"/>
    <w:rsid w:val="725BD62A"/>
    <w:rsid w:val="72BE869A"/>
    <w:rsid w:val="748ED5F7"/>
    <w:rsid w:val="749E816C"/>
    <w:rsid w:val="77D0B76E"/>
    <w:rsid w:val="783EA8AD"/>
    <w:rsid w:val="78F0FCB2"/>
    <w:rsid w:val="7981C2E1"/>
    <w:rsid w:val="79B8C774"/>
    <w:rsid w:val="7AE1B1B7"/>
    <w:rsid w:val="7CBC830F"/>
    <w:rsid w:val="7D3F789F"/>
    <w:rsid w:val="7DCC09E8"/>
    <w:rsid w:val="7E5C7FFB"/>
    <w:rsid w:val="7E823CC0"/>
    <w:rsid w:val="7F91B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BE869A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sz w:val="18"/>
        <w:szCs w:val="18"/>
        <w:lang w:val="pt-PT" w:eastAsia="ja-JP" w:bidi="ar-SA"/>
      </w:rPr>
    </w:rPrDefault>
    <w:pPrDefault>
      <w:pPr>
        <w:spacing w:after="1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3B74"/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600" w:after="240" w:line="240" w:lineRule="auto"/>
      <w:outlineLvl w:val="0"/>
    </w:pPr>
    <w:rPr>
      <w:b/>
      <w:bCs/>
      <w:caps/>
      <w:color w:val="1F4E79" w:themeColor="accent1" w:themeShade="80"/>
      <w:sz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5E06"/>
    <w:pPr>
      <w:keepNext/>
      <w:keepLines/>
      <w:numPr>
        <w:numId w:val="5"/>
      </w:numPr>
      <w:spacing w:before="360" w:after="120" w:line="240" w:lineRule="auto"/>
      <w:outlineLvl w:val="1"/>
    </w:pPr>
    <w:rPr>
      <w:b/>
      <w:bCs/>
      <w:color w:val="2E74B5" w:themeColor="accent1" w:themeShade="BF"/>
      <w:sz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D5E0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D5E0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D5E0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D5E0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D5E0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"/>
    <w:qFormat/>
    <w:rsid w:val="00827FD7"/>
    <w:pPr>
      <w:spacing w:after="0" w:line="420" w:lineRule="exact"/>
    </w:pPr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character" w:customStyle="1" w:styleId="TtuloChar">
    <w:name w:val="Título Char"/>
    <w:basedOn w:val="Fontepargpadro"/>
    <w:link w:val="Ttulo"/>
    <w:uiPriority w:val="1"/>
    <w:rsid w:val="00827FD7"/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table" w:styleId="Tabelacomgrade">
    <w:name w:val="Table Grid"/>
    <w:basedOn w:val="Tabe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link w:val="SubttuloChar"/>
    <w:uiPriority w:val="2"/>
    <w:qFormat/>
    <w:rsid w:val="00827FD7"/>
    <w:pPr>
      <w:numPr>
        <w:ilvl w:val="1"/>
      </w:numPr>
      <w:spacing w:before="80" w:after="0" w:line="280" w:lineRule="exact"/>
    </w:pPr>
    <w:rPr>
      <w:b/>
      <w:bCs/>
      <w:color w:val="2E74B5" w:themeColor="accent1" w:themeShade="BF"/>
      <w:sz w:val="24"/>
    </w:rPr>
  </w:style>
  <w:style w:type="character" w:customStyle="1" w:styleId="SubttuloChar">
    <w:name w:val="Subtítulo Char"/>
    <w:basedOn w:val="Fontepargpadro"/>
    <w:link w:val="Subttulo"/>
    <w:uiPriority w:val="2"/>
    <w:rsid w:val="00827FD7"/>
    <w:rPr>
      <w:b/>
      <w:bCs/>
      <w:color w:val="2E74B5" w:themeColor="accent1" w:themeShade="BF"/>
      <w:sz w:val="24"/>
    </w:rPr>
  </w:style>
  <w:style w:type="character" w:customStyle="1" w:styleId="Ttulo1Char">
    <w:name w:val="Título 1 Char"/>
    <w:basedOn w:val="Fontepargpadro"/>
    <w:link w:val="Ttulo1"/>
    <w:uiPriority w:val="9"/>
    <w:rPr>
      <w:b/>
      <w:bCs/>
      <w:caps/>
      <w:color w:val="1F4E79" w:themeColor="accent1" w:themeShade="80"/>
      <w:sz w:val="28"/>
    </w:rPr>
  </w:style>
  <w:style w:type="table" w:customStyle="1" w:styleId="Tabeladedicas">
    <w:name w:val="Tabela de dicas"/>
    <w:basedOn w:val="Tabelanormal"/>
    <w:uiPriority w:val="99"/>
    <w:pPr>
      <w:spacing w:after="0" w:line="240" w:lineRule="auto"/>
    </w:pPr>
    <w:tblPr>
      <w:tblCellMar>
        <w:top w:w="144" w:type="dxa"/>
        <w:left w:w="0" w:type="dxa"/>
        <w:right w:w="0" w:type="dxa"/>
      </w:tblCellMar>
    </w:tblPr>
    <w:tcPr>
      <w:shd w:val="clear" w:color="auto" w:fill="DEEAF6" w:themeFill="accent1" w:themeFillTint="33"/>
    </w:tcPr>
    <w:tblStylePr w:type="firstCol">
      <w:pPr>
        <w:wordWrap/>
        <w:jc w:val="center"/>
      </w:pPr>
    </w:tblStylePr>
  </w:style>
  <w:style w:type="paragraph" w:customStyle="1" w:styleId="Textodedica">
    <w:name w:val="Texto de dica"/>
    <w:basedOn w:val="Normal"/>
    <w:uiPriority w:val="19"/>
    <w:rsid w:val="002A3B74"/>
    <w:pPr>
      <w:spacing w:before="80" w:after="160" w:line="264" w:lineRule="auto"/>
      <w:ind w:right="576"/>
    </w:pPr>
    <w:rPr>
      <w:i/>
      <w:iCs/>
      <w:color w:val="595959" w:themeColor="text1" w:themeTint="A6"/>
      <w:sz w:val="16"/>
    </w:rPr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D5E0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tulo2Char">
    <w:name w:val="Título 2 Char"/>
    <w:basedOn w:val="Fontepargpadro"/>
    <w:link w:val="Ttulo2"/>
    <w:uiPriority w:val="9"/>
    <w:rsid w:val="008D5E06"/>
    <w:rPr>
      <w:b/>
      <w:bCs/>
      <w:color w:val="2E74B5" w:themeColor="accent1" w:themeShade="BF"/>
      <w:sz w:val="24"/>
    </w:rPr>
  </w:style>
  <w:style w:type="paragraph" w:styleId="Commarcadores">
    <w:name w:val="List Bullet"/>
    <w:basedOn w:val="Normal"/>
    <w:uiPriority w:val="11"/>
    <w:unhideWhenUsed/>
    <w:qFormat/>
    <w:pPr>
      <w:numPr>
        <w:numId w:val="3"/>
      </w:numPr>
      <w:spacing w:after="60"/>
    </w:p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Rodap">
    <w:name w:val="footer"/>
    <w:basedOn w:val="Normal"/>
    <w:link w:val="RodapChar"/>
    <w:uiPriority w:val="99"/>
    <w:unhideWhenUsed/>
    <w:rsid w:val="001E042A"/>
    <w:pPr>
      <w:spacing w:before="200" w:after="0" w:line="240" w:lineRule="auto"/>
      <w:ind w:left="-216"/>
      <w:contextualSpacing/>
    </w:pPr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character" w:customStyle="1" w:styleId="RodapChar">
    <w:name w:val="Rodapé Char"/>
    <w:basedOn w:val="Fontepargpadro"/>
    <w:link w:val="Rodap"/>
    <w:uiPriority w:val="99"/>
    <w:rsid w:val="001E042A"/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table" w:styleId="TabeladeGrade4-nfase1">
    <w:name w:val="Grid Table 4 Accent 1"/>
    <w:basedOn w:val="Tabela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GradeClara">
    <w:name w:val="Grid Table Light"/>
    <w:basedOn w:val="Tabela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Tabeladeescopodoprojeto">
    <w:name w:val="Tabela de escopo do projeto"/>
    <w:basedOn w:val="Tabelanormal"/>
    <w:uiPriority w:val="99"/>
    <w:pPr>
      <w:spacing w:before="120" w:after="120" w:line="240" w:lineRule="auto"/>
    </w:pPr>
    <w:tblPr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 w:themeFill="accent1" w:themeFillTint="33"/>
        <w:vAlign w:val="bottom"/>
      </w:tcPr>
    </w:tblStylePr>
    <w:tblStylePr w:type="lastRow">
      <w:rPr>
        <w:b/>
        <w:color w:val="FFFFFF" w:themeColor="background1"/>
      </w:rPr>
      <w:tblPr/>
      <w:tcPr>
        <w:shd w:val="clear" w:color="auto" w:fill="5B9BD5" w:themeFill="accent1"/>
      </w:tcPr>
    </w:tblStylePr>
  </w:style>
  <w:style w:type="character" w:customStyle="1" w:styleId="Ttulo4Char">
    <w:name w:val="Título 4 Char"/>
    <w:basedOn w:val="Fontepargpadro"/>
    <w:link w:val="Ttulo4"/>
    <w:uiPriority w:val="9"/>
    <w:semiHidden/>
    <w:rsid w:val="008D5E0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D5E06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D5E06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D5E06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nfaseIntensa">
    <w:name w:val="Intense Emphasis"/>
    <w:basedOn w:val="Fontepargpadro"/>
    <w:uiPriority w:val="21"/>
    <w:semiHidden/>
    <w:unhideWhenUsed/>
    <w:qFormat/>
    <w:rsid w:val="008D5E06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semiHidden/>
    <w:unhideWhenUsed/>
    <w:qFormat/>
    <w:rsid w:val="008D5E0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semiHidden/>
    <w:rsid w:val="008D5E06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semiHidden/>
    <w:unhideWhenUsed/>
    <w:qFormat/>
    <w:rsid w:val="008D5E06"/>
    <w:rPr>
      <w:b/>
      <w:bCs/>
      <w:caps w:val="0"/>
      <w:smallCaps/>
      <w:color w:val="2E74B5" w:themeColor="accent1" w:themeShade="BF"/>
      <w:spacing w:val="5"/>
    </w:rPr>
  </w:style>
  <w:style w:type="paragraph" w:styleId="Textoembloco">
    <w:name w:val="Block Text"/>
    <w:basedOn w:val="Normal"/>
    <w:uiPriority w:val="99"/>
    <w:semiHidden/>
    <w:unhideWhenUsed/>
    <w:rsid w:val="008D5E06"/>
    <w:pPr>
      <w:pBdr>
        <w:top w:val="single" w:sz="2" w:space="10" w:color="2E74B5" w:themeColor="accent1" w:themeShade="BF"/>
        <w:left w:val="single" w:sz="2" w:space="10" w:color="2E74B5" w:themeColor="accent1" w:themeShade="BF"/>
        <w:bottom w:val="single" w:sz="2" w:space="10" w:color="2E74B5" w:themeColor="accent1" w:themeShade="BF"/>
        <w:right w:val="single" w:sz="2" w:space="10" w:color="2E74B5" w:themeColor="accent1" w:themeShade="BF"/>
      </w:pBdr>
      <w:ind w:left="1152" w:right="1152"/>
    </w:pPr>
    <w:rPr>
      <w:rFonts w:eastAsiaTheme="minorEastAsia"/>
      <w:i/>
      <w:iCs/>
      <w:color w:val="2E74B5" w:themeColor="accent1" w:themeShade="BF"/>
    </w:rPr>
  </w:style>
  <w:style w:type="character" w:styleId="Hyperlink">
    <w:name w:val="Hyperlink"/>
    <w:basedOn w:val="Fontepargpadro"/>
    <w:uiPriority w:val="99"/>
    <w:semiHidden/>
    <w:unhideWhenUsed/>
    <w:rsid w:val="008D5E06"/>
    <w:rPr>
      <w:color w:val="D7230D" w:themeColor="accent6" w:themeShade="BF"/>
      <w:u w:val="single"/>
    </w:rPr>
  </w:style>
  <w:style w:type="character" w:customStyle="1" w:styleId="Menonoresolvida1">
    <w:name w:val="Menção não resolvida1"/>
    <w:basedOn w:val="Fontepargpadro"/>
    <w:uiPriority w:val="99"/>
    <w:semiHidden/>
    <w:unhideWhenUsed/>
    <w:rsid w:val="008D5E06"/>
    <w:rPr>
      <w:color w:val="595959" w:themeColor="text1" w:themeTint="A6"/>
      <w:shd w:val="clear" w:color="auto" w:fill="E1DFDD"/>
    </w:rPr>
  </w:style>
  <w:style w:type="paragraph" w:styleId="Numerada">
    <w:name w:val="List Number"/>
    <w:basedOn w:val="Normal"/>
    <w:uiPriority w:val="11"/>
    <w:rsid w:val="00704472"/>
    <w:pPr>
      <w:numPr>
        <w:numId w:val="16"/>
      </w:numPr>
      <w:contextualSpacing/>
    </w:pPr>
  </w:style>
  <w:style w:type="table" w:styleId="TabelaSimples4">
    <w:name w:val="Plain Table 4"/>
    <w:basedOn w:val="Tabelanormal"/>
    <w:uiPriority w:val="44"/>
    <w:rsid w:val="00083B37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argrafodaLista">
    <w:name w:val="List Paragraph"/>
    <w:basedOn w:val="Normal"/>
    <w:uiPriority w:val="34"/>
    <w:qFormat/>
    <w:rsid w:val="54DA22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D64A99621FD43D48F2EBBB1D34C3E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8EC4EF-7504-40CD-B7F1-3BBE163EA06D}"/>
      </w:docPartPr>
      <w:docPartBody>
        <w:p w:rsidR="00952A75" w:rsidRDefault="00784EDF" w:rsidP="00784EDF">
          <w:pPr>
            <w:pStyle w:val="0D64A99621FD43D48F2EBBB1D34C3E781"/>
          </w:pPr>
          <w:r w:rsidRPr="005F47CD">
            <w:rPr>
              <w:noProof/>
              <w:lang w:val="pt-BR" w:bidi="pt-BR"/>
            </w:rPr>
            <w:t>Visão geral</w:t>
          </w:r>
        </w:p>
      </w:docPartBody>
    </w:docPart>
    <w:docPart>
      <w:docPartPr>
        <w:name w:val="A9FB615FF6A948CF93D7A8130AEFDC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27A33C-2C59-4234-A26E-6BD5D6E7EEE9}"/>
      </w:docPartPr>
      <w:docPartBody>
        <w:p w:rsidR="00975D10" w:rsidRDefault="00784EDF" w:rsidP="00784EDF">
          <w:pPr>
            <w:pStyle w:val="A9FB615FF6A948CF93D7A8130AEFDC912"/>
          </w:pPr>
          <w:r w:rsidRPr="005F47CD">
            <w:rPr>
              <w:noProof/>
              <w:lang w:val="pt-BR" w:bidi="pt-BR"/>
            </w:rPr>
            <w:t>Data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YouYuan">
    <w:altName w:val="幼圆"/>
    <w:charset w:val="86"/>
    <w:family w:val="modern"/>
    <w:pitch w:val="fixed"/>
    <w:sig w:usb0="00000001" w:usb1="080E0000" w:usb2="00000010" w:usb3="00000000" w:csb0="0004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C399E"/>
    <w:multiLevelType w:val="multilevel"/>
    <w:tmpl w:val="442A6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4A58567A"/>
    <w:multiLevelType w:val="multilevel"/>
    <w:tmpl w:val="91AC1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60067278">
    <w:abstractNumId w:val="0"/>
  </w:num>
  <w:num w:numId="2" w16cid:durableId="17504680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18612335">
    <w:abstractNumId w:val="1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763E"/>
    <w:rsid w:val="00095CDF"/>
    <w:rsid w:val="000B64B4"/>
    <w:rsid w:val="002A7D72"/>
    <w:rsid w:val="00422C41"/>
    <w:rsid w:val="0047763E"/>
    <w:rsid w:val="006D486D"/>
    <w:rsid w:val="0077701C"/>
    <w:rsid w:val="00782CEA"/>
    <w:rsid w:val="00784EDF"/>
    <w:rsid w:val="008E3E2F"/>
    <w:rsid w:val="00952A75"/>
    <w:rsid w:val="00975D10"/>
    <w:rsid w:val="009F6B15"/>
    <w:rsid w:val="00B22AE2"/>
    <w:rsid w:val="00B653AA"/>
    <w:rsid w:val="00BF1F02"/>
    <w:rsid w:val="00CE2797"/>
    <w:rsid w:val="00E05392"/>
    <w:rsid w:val="00E335BE"/>
    <w:rsid w:val="00ED2C9E"/>
    <w:rsid w:val="00F31638"/>
    <w:rsid w:val="00FD2191"/>
    <w:rsid w:val="00FD3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PT" w:eastAsia="en-US" w:bidi="ar-SA"/>
        <w14:ligatures w14:val="standar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784EDF"/>
    <w:rPr>
      <w:color w:val="808080"/>
    </w:rPr>
  </w:style>
  <w:style w:type="paragraph" w:customStyle="1" w:styleId="A9FB615FF6A948CF93D7A8130AEFDC912">
    <w:name w:val="A9FB615FF6A948CF93D7A8130AEFDC912"/>
    <w:rsid w:val="00784EDF"/>
    <w:pPr>
      <w:numPr>
        <w:ilvl w:val="1"/>
      </w:numPr>
      <w:spacing w:before="80" w:after="0" w:line="280" w:lineRule="exact"/>
    </w:pPr>
    <w:rPr>
      <w:rFonts w:eastAsiaTheme="minorHAnsi"/>
      <w:b/>
      <w:bCs/>
      <w:color w:val="0F4761" w:themeColor="accent1" w:themeShade="BF"/>
      <w:kern w:val="0"/>
      <w:sz w:val="24"/>
      <w:szCs w:val="18"/>
      <w:lang w:eastAsia="ja-JP"/>
      <w14:ligatures w14:val="none"/>
    </w:rPr>
  </w:style>
  <w:style w:type="paragraph" w:customStyle="1" w:styleId="0D64A99621FD43D48F2EBBB1D34C3E781">
    <w:name w:val="0D64A99621FD43D48F2EBBB1D34C3E781"/>
    <w:rsid w:val="00784EDF"/>
    <w:pPr>
      <w:keepNext/>
      <w:keepLines/>
      <w:spacing w:before="600" w:after="240" w:line="240" w:lineRule="auto"/>
      <w:outlineLvl w:val="0"/>
    </w:pPr>
    <w:rPr>
      <w:rFonts w:eastAsiaTheme="minorHAnsi"/>
      <w:b/>
      <w:bCs/>
      <w:caps/>
      <w:color w:val="0A2F41" w:themeColor="accent1" w:themeShade="80"/>
      <w:kern w:val="0"/>
      <w:sz w:val="28"/>
      <w:szCs w:val="18"/>
      <w:lang w:eastAsia="ja-JP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Proposal">
      <a:dk1>
        <a:sysClr val="windowText" lastClr="000000"/>
      </a:dk1>
      <a:lt1>
        <a:sysClr val="window" lastClr="FFFFFF"/>
      </a:lt1>
      <a:dk2>
        <a:srgbClr val="2C283A"/>
      </a:dk2>
      <a:lt2>
        <a:srgbClr val="F1EAE6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40ACD1"/>
      </a:hlink>
      <a:folHlink>
        <a:srgbClr val="92588D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0b39e2-725a-4008-99b3-8161115223f5">
      <Terms xmlns="http://schemas.microsoft.com/office/infopath/2007/PartnerControls"/>
    </lcf76f155ced4ddcb4097134ff3c332f>
    <TaxCatchAll xmlns="8a4870ac-450e-43da-8b5f-a5fe81435a1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BB5165BA6E7D44BAB33E5930C688430" ma:contentTypeVersion="12" ma:contentTypeDescription="Crie um novo documento." ma:contentTypeScope="" ma:versionID="cd025ebdc0b426ed52c1124b5462f168">
  <xsd:schema xmlns:xsd="http://www.w3.org/2001/XMLSchema" xmlns:xs="http://www.w3.org/2001/XMLSchema" xmlns:p="http://schemas.microsoft.com/office/2006/metadata/properties" xmlns:ns2="370b39e2-725a-4008-99b3-8161115223f5" xmlns:ns3="8a4870ac-450e-43da-8b5f-a5fe81435a15" targetNamespace="http://schemas.microsoft.com/office/2006/metadata/properties" ma:root="true" ma:fieldsID="da4de3bf7a9c98034aff5613641d59e2" ns2:_="" ns3:_="">
    <xsd:import namespace="370b39e2-725a-4008-99b3-8161115223f5"/>
    <xsd:import namespace="8a4870ac-450e-43da-8b5f-a5fe81435a1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0b39e2-725a-4008-99b3-8161115223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85ee7a06-b8b0-4660-ad15-e4b37e6d17d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4870ac-450e-43da-8b5f-a5fe81435a1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0898359-7383-438b-bd42-b1e26610909e}" ma:internalName="TaxCatchAll" ma:showField="CatchAllData" ma:web="8a4870ac-450e-43da-8b5f-a5fe81435a1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52BF13C-7EAF-4C32-B8EC-2B87C145F996}">
  <ds:schemaRefs>
    <ds:schemaRef ds:uri="http://schemas.microsoft.com/office/2006/metadata/properties"/>
    <ds:schemaRef ds:uri="http://schemas.microsoft.com/office/infopath/2007/PartnerControls"/>
    <ds:schemaRef ds:uri="370b39e2-725a-4008-99b3-8161115223f5"/>
    <ds:schemaRef ds:uri="8a4870ac-450e-43da-8b5f-a5fe81435a15"/>
  </ds:schemaRefs>
</ds:datastoreItem>
</file>

<file path=customXml/itemProps2.xml><?xml version="1.0" encoding="utf-8"?>
<ds:datastoreItem xmlns:ds="http://schemas.openxmlformats.org/officeDocument/2006/customXml" ds:itemID="{66A7ED98-6849-4DDD-90F2-18A8EC5A3F4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2DE81DE-2864-4F9D-B7E5-43BE416790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0b39e2-725a-4008-99b3-8161115223f5"/>
    <ds:schemaRef ds:uri="8a4870ac-450e-43da-8b5f-a5fe81435a1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199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2026-01-15T17:55:00Z</dcterms:created>
  <dcterms:modified xsi:type="dcterms:W3CDTF">2026-03-25T13:57:00Z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0x0101002BB5165BA6E7D44BAB33E5930C688430</vt:lpwstr>
  </property>
  <property fmtid="{D5CDD505-2E9C-101B-9397-08002B2CF9AE}" pid="3" name="Order">
    <vt:r8>293100</vt:r8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MediaServiceImageTags">
    <vt:lpwstr/>
  </property>
</Properties>
</file>